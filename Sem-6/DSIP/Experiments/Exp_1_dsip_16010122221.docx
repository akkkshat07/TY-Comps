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63D065">
      <w:pPr>
        <w:pStyle w:val="5"/>
        <w:ind w:left="4069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6958330" cy="1009523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330" cy="10095230"/>
                          <a:chOff x="0" y="0"/>
                          <a:chExt cx="6958330" cy="1009523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283" y="3047"/>
                            <a:ext cx="127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945198" y="3047"/>
                            <a:ext cx="12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780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12700" y="1777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743" y="558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458" y="11937"/>
                            <a:ext cx="693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915">
                                <a:moveTo>
                                  <a:pt x="0" y="0"/>
                                </a:moveTo>
                                <a:lnTo>
                                  <a:pt x="6939914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4808" y="18288"/>
                            <a:ext cx="692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51548" y="20827"/>
                            <a:ext cx="1270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66020">
                                <a:moveTo>
                                  <a:pt x="0" y="0"/>
                                </a:moveTo>
                                <a:lnTo>
                                  <a:pt x="0" y="1006602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4808" y="15113"/>
                            <a:ext cx="692785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10059670">
                                <a:moveTo>
                                  <a:pt x="3175" y="0"/>
                                </a:moveTo>
                                <a:lnTo>
                                  <a:pt x="3175" y="10059670"/>
                                </a:lnTo>
                              </a:path>
                              <a:path w="6927850" h="10059670">
                                <a:moveTo>
                                  <a:pt x="0" y="10056495"/>
                                </a:moveTo>
                                <a:lnTo>
                                  <a:pt x="6927850" y="1005649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939483" y="15113"/>
                            <a:ext cx="127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59670">
                                <a:moveTo>
                                  <a:pt x="0" y="0"/>
                                </a:moveTo>
                                <a:lnTo>
                                  <a:pt x="0" y="1005967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8063" y="1541652"/>
                            <a:ext cx="3504564" cy="1556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248" y="1895982"/>
                            <a:ext cx="3345814" cy="17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248" y="2197607"/>
                            <a:ext cx="3345814" cy="1765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248" y="2500376"/>
                            <a:ext cx="3345814" cy="17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248" y="2802635"/>
                            <a:ext cx="3345814" cy="17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273" y="3985640"/>
                            <a:ext cx="5583555" cy="30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43" y="9546324"/>
                            <a:ext cx="5403215" cy="38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777443" y="9598393"/>
                            <a:ext cx="540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>
                                <a:moveTo>
                                  <a:pt x="0" y="0"/>
                                </a:moveTo>
                                <a:lnTo>
                                  <a:pt x="5403215" y="0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6222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743" y="1009046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03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572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0"/>
                                </a:move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4559" y="4572"/>
                                </a:lnTo>
                                <a:lnTo>
                                  <a:pt x="9131" y="4572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144" y="0"/>
                            <a:ext cx="6935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5470" h="13970">
                                <a:moveTo>
                                  <a:pt x="457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9144"/>
                                </a:lnTo>
                                <a:close/>
                              </a:path>
                              <a:path w="693547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6935470" y="4572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3716" y="4572"/>
                            <a:ext cx="69310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025" h="5080">
                                <a:moveTo>
                                  <a:pt x="6930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930898" y="4572"/>
                                </a:lnTo>
                                <a:lnTo>
                                  <a:pt x="6930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3716" y="0"/>
                            <a:ext cx="69449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3970">
                                <a:moveTo>
                                  <a:pt x="693089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6930898" y="13716"/>
                                </a:lnTo>
                                <a:lnTo>
                                  <a:pt x="6930898" y="9144"/>
                                </a:lnTo>
                                <a:close/>
                              </a:path>
                              <a:path w="6944995" h="13970">
                                <a:moveTo>
                                  <a:pt x="6944563" y="0"/>
                                </a:moveTo>
                                <a:lnTo>
                                  <a:pt x="6939991" y="0"/>
                                </a:lnTo>
                                <a:lnTo>
                                  <a:pt x="6930847" y="0"/>
                                </a:lnTo>
                                <a:lnTo>
                                  <a:pt x="6930847" y="4572"/>
                                </a:lnTo>
                                <a:lnTo>
                                  <a:pt x="6939991" y="4572"/>
                                </a:lnTo>
                                <a:lnTo>
                                  <a:pt x="6939991" y="13716"/>
                                </a:lnTo>
                                <a:lnTo>
                                  <a:pt x="6944550" y="13716"/>
                                </a:lnTo>
                                <a:lnTo>
                                  <a:pt x="6944550" y="4572"/>
                                </a:lnTo>
                                <a:lnTo>
                                  <a:pt x="694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944563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9143"/>
                            <a:ext cx="6949440" cy="1007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72370">
                                <a:moveTo>
                                  <a:pt x="4572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0072116"/>
                                </a:lnTo>
                                <a:lnTo>
                                  <a:pt x="4572" y="10072116"/>
                                </a:lnTo>
                                <a:lnTo>
                                  <a:pt x="4572" y="4572"/>
                                </a:lnTo>
                                <a:close/>
                              </a:path>
                              <a:path w="6949440" h="1007237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4572"/>
                                </a:lnTo>
                                <a:lnTo>
                                  <a:pt x="6949135" y="4572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572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144" y="13715"/>
                            <a:ext cx="694944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6792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2" y="1006754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49440" h="10067925">
                                <a:moveTo>
                                  <a:pt x="6949122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22" y="10067544"/>
                                </a:lnTo>
                                <a:lnTo>
                                  <a:pt x="694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949135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3715"/>
                            <a:ext cx="694944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81260">
                                <a:moveTo>
                                  <a:pt x="13703" y="10076701"/>
                                </a:moveTo>
                                <a:lnTo>
                                  <a:pt x="4572" y="10076701"/>
                                </a:lnTo>
                                <a:lnTo>
                                  <a:pt x="4572" y="10067557"/>
                                </a:lnTo>
                                <a:lnTo>
                                  <a:pt x="0" y="10067557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1260"/>
                                </a:lnTo>
                                <a:lnTo>
                                  <a:pt x="4572" y="10081260"/>
                                </a:lnTo>
                                <a:lnTo>
                                  <a:pt x="13703" y="10081260"/>
                                </a:lnTo>
                                <a:lnTo>
                                  <a:pt x="13703" y="10076701"/>
                                </a:lnTo>
                                <a:close/>
                              </a:path>
                              <a:path w="6949440" h="1008126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35" y="10067544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572" y="10081259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4572"/>
                                </a:move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144" y="10081273"/>
                            <a:ext cx="69494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72" y="4559"/>
                                </a:lnTo>
                                <a:lnTo>
                                  <a:pt x="6935470" y="4559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  <a:path w="6949440" h="13970">
                                <a:moveTo>
                                  <a:pt x="6949135" y="9144"/>
                                </a:moveTo>
                                <a:lnTo>
                                  <a:pt x="6949122" y="0"/>
                                </a:lnTo>
                                <a:lnTo>
                                  <a:pt x="6944563" y="0"/>
                                </a:lnTo>
                                <a:lnTo>
                                  <a:pt x="6944563" y="9144"/>
                                </a:lnTo>
                                <a:lnTo>
                                  <a:pt x="6935470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4572" y="13703"/>
                                </a:lnTo>
                                <a:lnTo>
                                  <a:pt x="6935419" y="13703"/>
                                </a:lnTo>
                                <a:lnTo>
                                  <a:pt x="6944563" y="13703"/>
                                </a:lnTo>
                                <a:lnTo>
                                  <a:pt x="6949122" y="13703"/>
                                </a:lnTo>
                                <a:lnTo>
                                  <a:pt x="6949135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944563" y="10081259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4572"/>
                                </a:moveTo>
                                <a:lnTo>
                                  <a:pt x="9131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44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944563" y="1008127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72" y="455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23.75pt;height:794.9pt;width:547.9pt;mso-position-horizontal-relative:page;mso-position-vertical-relative:page;z-index:-251655168;mso-width-relative:page;mso-height-relative:page;" coordsize="6958330,10095230" o:gfxdata="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NDf2XjUAAAAMQMAABkAAABkcnMvX3JlbHMvZTJv&#10;RG9jLnhtbC5yZWxzvdLBSgMxEAbgu+A7hLm72d22IqXZXkToVeoDDMlsNriZhCSKfXsDIlgo622P&#10;mWH+/zvkcPzys/iklF1gBV3TgiDWwTi2Ct7OLw9PIHJBNjgHJgUXynAc7u8OrzRjqUd5cjGLmsJZ&#10;wVRK3EuZ9UQecxMicd2MIXks9ZmsjKjf0ZLs2/ZRpr8ZMFxlipNRkE5mB+J8ibX5/+wwjk7Tc9Af&#10;nrjcqJDO1+4aiMlSUeDJOPwZ7prIFuRtw3Ydw3bJsFnHsFky9OsY+iVDt46h+zXIq48+f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">
                <o:lock v:ext="edit" aspectratio="f"/>
                <v:shape id="Graphic 2" o:spid="_x0000_s1026" o:spt="100" style="position:absolute;left:5283;top:3047;height:10083800;width:1270;" filled="f" stroked="t" coordsize="1,10083800" o:gfxdata="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UXh/ugAAANoA&#10;AAAPAAAAAAAAAAEAIAAAACIAAABkcnMvZG93bnJldi54bWxQSwECFAAUAAAACACHTuJAMy8FnjsA&#10;AAA5AAAAEAAAAAAAAAABACAAAAAJAQAAZHJzL3NoYXBleG1sLnhtbFBLBQYAAAAABgAGAFsBAACz&#10;AwAAAAA=&#10;" path="m0,0l0,1008380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3" o:spid="_x0000_s1026" o:spt="100" style="position:absolute;left:6945198;top:3047;height:17780;width:12700;" fillcolor="#000000" filled="t" stroked="f" coordsize="12700,17780" o:gfxdata="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ba0W/&#10;AAAA2gAAAA8AAAAAAAAAAQAgAAAAIgAAAGRycy9kb3ducmV2LnhtbFBLAQIUABQAAAAIAIdO4kAz&#10;LwWeOwAAADkAAAAQAAAAAAAAAAEAIAAAAA4BAABkcnMvc2hhcGV4bWwueG1sUEsFBgAAAAAGAAYA&#10;WwEAALgDAAAAAA==&#10;" path="m12700,0l0,0,0,17779,12700,17779,127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2743;top:5587;height:1270;width:6951980;" filled="f" stroked="t" coordsize="6951980,1" o:gfxdata="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kryfrgAAADaAAAA&#10;DwAAAAAAAAABACAAAAAiAAAAZHJzL2Rvd25yZXYueG1sUEsBAhQAFAAAAAgAh07iQDMvBZ47AAAA&#10;OQAAABAAAAAAAAAAAQAgAAAABwEAAGRycy9zaGFwZXhtbC54bWxQSwUGAAAAAAYABgBbAQAAsQMA&#10;AAAA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8458;top:11937;height:1270;width:6939915;" filled="f" stroked="t" coordsize="6939915,1" o:gfxdata="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z28xLgAAADaAAAA&#10;DwAAAAAAAAABACAAAAAiAAAAZHJzL2Rvd25yZXYueG1sUEsBAhQAFAAAAAgAh07iQDMvBZ47AAAA&#10;OQAAABAAAAAAAAAAAQAgAAAABwEAAGRycy9zaGFwZXhtbC54bWxQSwUGAAAAAAYABgBbAQAAsQMA&#10;AAAA&#10;" path="m0,0l6939914,0e">
                  <v:fill on="f" focussize="0,0"/>
                  <v:stroke weight="0.479842519685039pt" color="#FFFFFF" joinstyle="round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14808;top:18288;height:1270;width:6927850;" filled="f" stroked="t" coordsize="6927850,1" o:gfxdata="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UFjJ7gAAADaAAAA&#10;DwAAAAAAAAABACAAAAAiAAAAZHJzL2Rvd25yZXYueG1sUEsBAhQAFAAAAAgAh07iQDMvBZ47AAAA&#10;OQAAABAAAAAAAAAAAQAgAAAABwEAAGRycy9zaGFwZXhtbC54bWxQSwUGAAAAAAYABgBbAQAAsQMA&#10;AAAA&#10;" path="m0,0l6927850,0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6951548;top:20827;height:10066020;width:1270;" filled="f" stroked="t" coordsize="1,10066020" o:gfxdata="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8wyjvQAA&#10;ANoAAAAPAAAAAAAAAAEAIAAAACIAAABkcnMvZG93bnJldi54bWxQSwECFAAUAAAACACHTuJAMy8F&#10;njsAAAA5AAAAEAAAAAAAAAABACAAAAAMAQAAZHJzL3NoYXBleG1sLnhtbFBLBQYAAAAABgAGAFsB&#10;AAC2AwAAAAA=&#10;" path="m0,0l0,1006602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14808;top:15113;height:10059670;width:6927850;" filled="f" stroked="t" coordsize="6927850,10059670" o:gfxdata="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BCxmugAAANoA&#10;AAAPAAAAAAAAAAEAIAAAACIAAABkcnMvZG93bnJldi54bWxQSwECFAAUAAAACACHTuJAMy8FnjsA&#10;AAA5AAAAEAAAAAAAAAABACAAAAAJAQAAZHJzL3NoYXBleG1sLnhtbFBLBQYAAAAABgAGAFsBAACz&#10;AwAAAAA=&#10;" path="m3175,0l3175,10059670em0,10056495l6927850,10056495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9" o:spid="_x0000_s1026" o:spt="100" style="position:absolute;left:6939483;top:15113;height:10059670;width:1270;" filled="f" stroked="t" coordsize="1,10059670" o:gfxdata="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4a7lW8AAAA&#10;2gAAAA8AAAAAAAAAAQAgAAAAIgAAAGRycy9kb3ducmV2LnhtbFBLAQIUABQAAAAIAIdO4kAzLwWe&#10;OwAAADkAAAAQAAAAAAAAAAEAIAAAAAsBAABkcnMvc2hhcGV4bWwueG1sUEsFBgAAAAAGAAYAWwEA&#10;ALUDAAAAAA==&#10;" path="m0,0l0,1005967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Image 10" o:spid="_x0000_s1026" o:spt="75" type="#_x0000_t75" style="position:absolute;left:3198063;top:1541652;height:1556384;width:3504564;" filled="f" o:preferrelative="t" stroked="f" coordsize="21600,21600" o:gfxdata="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LjRp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f"/>
                </v:shape>
                <v:shape id="Image 11" o:spid="_x0000_s1026" o:spt="75" type="#_x0000_t75" style="position:absolute;left:3281248;top:1895982;height:175259;width:3345814;" filled="f" o:preferrelative="t" stroked="f" coordsize="21600,21600" o:gfxdata="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xqC3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" o:title=""/>
                  <o:lock v:ext="edit" aspectratio="f"/>
                </v:shape>
                <v:shape id="Image 12" o:spid="_x0000_s1026" o:spt="75" type="#_x0000_t75" style="position:absolute;left:3281248;top:2197607;height:176529;width:3345814;" filled="f" o:preferrelative="t" stroked="f" coordsize="21600,21600" o:gfxdata="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ppx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v:shape id="Image 13" o:spid="_x0000_s1026" o:spt="75" type="#_x0000_t75" style="position:absolute;left:3281248;top:2500376;height:175259;width:3345814;" filled="f" o:preferrelative="t" stroked="f" coordsize="21600,21600" o:gfxdata="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hLk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f"/>
                </v:shape>
                <v:shape id="Image 14" o:spid="_x0000_s1026" o:spt="75" type="#_x0000_t75" style="position:absolute;left:3281248;top:2802635;height:175259;width:3345814;" filled="f" o:preferrelative="t" stroked="f" coordsize="21600,21600" o:gfxdata="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bSF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f"/>
                </v:shape>
                <v:shape id="Image 15" o:spid="_x0000_s1026" o:spt="75" type="#_x0000_t75" style="position:absolute;left:687273;top:3985640;height:309245;width:5583555;" filled="f" o:preferrelative="t" stroked="f" coordsize="21600,21600" o:gfxdata="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e/V+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v:shape id="Image 16" o:spid="_x0000_s1026" o:spt="75" type="#_x0000_t75" style="position:absolute;left:777443;top:9546324;height:38098;width:5403215;" filled="f" o:preferrelative="t" stroked="f" coordsize="21600,21600" o:gfxdata="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Myo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f"/>
                </v:shape>
                <v:shape id="Graphic 17" o:spid="_x0000_s1026" o:spt="100" style="position:absolute;left:777443;top:9598393;height:1270;width:5403215;" filled="f" stroked="t" coordsize="5403215,1" o:gfxdata="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xKfa8AAAA&#10;2wAAAA8AAAAAAAAAAQAgAAAAIgAAAGRycy9kb3ducmV2LnhtbFBLAQIUABQAAAAIAIdO4kAzLwWe&#10;OwAAADkAAAAQAAAAAAAAAAEAIAAAAAsBAABkcnMvc2hhcGV4bWwueG1sUEsFBgAAAAAGAAYAWwEA&#10;ALUDAAAAAA==&#10;" path="m0,0l5403215,0e">
                  <v:fill on="f" focussize="0,0"/>
                  <v:stroke weight="0.69992125984252pt" color="#622222" joinstyle="round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2743;top:10090467;height:1270;width:6951980;" filled="f" stroked="t" coordsize="6951980,1" o:gfxdata="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Cxi17sAAADb&#10;AAAADwAAAAAAAAABACAAAAAiAAAAZHJzL2Rvd25yZXYueG1sUEsBAhQAFAAAAAgAh07iQDMvBZ47&#10;AAAAOQAAABAAAAAAAAAAAQAgAAAACgEAAGRycy9zaGFwZXhtbC54bWxQSwUGAAAAAAYABgBbAQAA&#10;tAMAAAAA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0;top:0;height:13970;width:13970;" fillcolor="#000000" filled="t" stroked="f" coordsize="13970,13970" o:gfxdata="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ykTugAAANsA&#10;AAAPAAAAAAAAAAEAIAAAACIAAABkcnMvZG93bnJldi54bWxQSwECFAAUAAAACACHTuJAMy8FnjsA&#10;AAA5AAAAEAAAAAAAAAABACAAAAAJAQAAZHJzL3NoYXBleG1sLnhtbFBLBQYAAAAABgAGAFsBAACz&#10;AwAAAAA=&#10;" path="m13703,0l4572,0,0,0,0,4572,0,13716,4572,13716,4572,4572,13703,4572,13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4572;top:4571;height:9525;width:9525;" fillcolor="#FFFFFF" filled="t" stroked="f" coordsize="9525,9525" o:gfxdata="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DIApbsAAADb&#10;AAAADwAAAAAAAAABACAAAAAiAAAAZHJzL2Rvd25yZXYueG1sUEsBAhQAFAAAAAgAh07iQDMvBZ47&#10;AAAAOQAAABAAAAAAAAAAAQAgAAAACgEAAGRycy9zaGFwZXhtbC54bWxQSwUGAAAAAAYABgBbAQAA&#10;tAMAAAAA&#10;" path="m9131,0l4559,0,0,0,0,4572,0,9144,4559,9144,4559,4572,9131,4572,91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9144;top:0;height:13970;width:6935470;" fillcolor="#000000" filled="t" stroked="f" coordsize="6935470,13970" o:gfxdata="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t5ChugAAANsA&#10;AAAPAAAAAAAAAAEAIAAAACIAAABkcnMvZG93bnJldi54bWxQSwECFAAUAAAACACHTuJAMy8FnjsA&#10;AAA5AAAAEAAAAAAAAAABACAAAAAJAQAAZHJzL3NoYXBleG1sLnhtbFBLBQYAAAAABgAGAFsBAACz&#10;AwAAAAA=&#10;" path="m4572,9144l0,9144,0,13716,4572,13716,4572,9144xem6935470,0l4572,0,4572,4572,6935470,4572,6935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13716;top:4572;height:5080;width:6931025;" fillcolor="#FFFFFF" filled="t" stroked="f" coordsize="6931025,5080" o:gfxdata="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sALe8AAAA&#10;2wAAAA8AAAAAAAAAAQAgAAAAIgAAAGRycy9kb3ducmV2LnhtbFBLAQIUABQAAAAIAIdO4kAzLwWe&#10;OwAAADkAAAAQAAAAAAAAAAEAIAAAAAsBAABkcnMvc2hhcGV4bWwueG1sUEsFBgAAAAAGAAYAWwEA&#10;ALUDAAAAAA==&#10;" path="m6930898,0l0,0,0,4572,6930898,4572,6930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" o:spid="_x0000_s1026" o:spt="100" style="position:absolute;left:13716;top:0;height:13970;width:6944995;" fillcolor="#000000" filled="t" stroked="f" coordsize="6944995,13970" o:gfxdata="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GdeTrsAAADb&#10;AAAADwAAAAAAAAABACAAAAAiAAAAZHJzL2Rvd25yZXYueG1sUEsBAhQAFAAAAAgAh07iQDMvBZ47&#10;AAAAOQAAABAAAAAAAAAAAQAgAAAACgEAAGRycy9zaGFwZXhtbC54bWxQSwUGAAAAAAYABgBbAQAA&#10;tAMAAAAA&#10;" path="m6930898,9144l0,9144,0,13716,6930898,13716,6930898,9144xem6944563,0l6939991,0,6930847,0,6930847,4572,6939991,4572,6939991,13716,6944550,13716,6944550,4572,6944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6944563;top:4571;height:9525;width:9525;" fillcolor="#FFFFFF" filled="t" stroked="f" coordsize="9525,9525" o:gfxdata="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MJBqa/&#10;AAAA2wAAAA8AAAAAAAAAAQAgAAAAIgAAAGRycy9kb3ducmV2LnhtbFBLAQIUABQAAAAIAIdO4kAz&#10;LwWeOwAAADkAAAAQAAAAAAAAAAEAIAAAAA4BAABkcnMvc2hhcGV4bWwueG1sUEsFBgAAAAAGAAYA&#10;WwEAALgDAAAAAA==&#10;" path="m9144,0l4572,0,0,0,0,4572,4572,4572,4572,9144,9131,9144,9131,4572,91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0;top:9143;height:10072370;width:6949440;" fillcolor="#000000" filled="t" stroked="f" coordsize="6949440,10072370" o:gfxdata="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0lIiK8AAAA&#10;2wAAAA8AAAAAAAAAAQAgAAAAIgAAAGRycy9kb3ducmV2LnhtbFBLAQIUABQAAAAIAIdO4kAzLwWe&#10;OwAAADkAAAAQAAAAAAAAAAEAIAAAAAsBAABkcnMvc2hhcGV4bWwueG1sUEsFBgAAAAAGAAYAWwEA&#10;ALUDAAAAAA==&#10;" path="m4572,4572l0,4572,0,10072116,4572,10072116,4572,4572xem6949135,0l6944563,0,6944563,4572,6949135,4572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4572;top:13716;height:10067925;width:5080;" fillcolor="#FFFFFF" filled="t" stroked="f" coordsize="5080,10067925" o:gfxdata="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F18BC8AAAA&#10;2wAAAA8AAAAAAAAAAQAgAAAAIgAAAGRycy9kb3ducmV2LnhtbFBLAQIUABQAAAAIAIdO4kAzLwWe&#10;OwAAADkAAAAQAAAAAAAAAAEAIAAAAAsBAABkcnMvc2hhcGV4bWwueG1sUEsFBgAAAAAGAAYAWwEA&#10;ALUD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9144;top:13715;height:10067925;width:6949440;" fillcolor="#000000" filled="t" stroked="f" coordsize="6949440,10067925" o:gfxdata="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IIGe5AAAA2wAA&#10;AA8AAAAAAAAAAQAgAAAAIgAAAGRycy9kb3ducmV2LnhtbFBLAQIUABQAAAAIAIdO4kAzLwWeOwAA&#10;ADkAAAAQAAAAAAAAAAEAIAAAAAgBAABkcnMvc2hhcGV4bWwueG1sUEsFBgAAAAAGAAYAWwEAALID&#10;AAAAAA==&#10;" path="m4572,0l0,0,0,10067544,4572,10067544,4572,0xem6949122,0l6944563,0,6944563,10067544,6949122,10067544,6949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6949135;top:13716;height:10067925;width:5080;" fillcolor="#FFFFFF" filled="t" stroked="f" coordsize="5080,10067925" o:gfxdata="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+mwfm5AAAA2wAA&#10;AA8AAAAAAAAAAQAgAAAAIgAAAGRycy9kb3ducmV2LnhtbFBLAQIUABQAAAAIAIdO4kAzLwWeOwAA&#10;ADkAAAAQAAAAAAAAAAEAIAAAAAgBAABkcnMvc2hhcGV4bWwueG1sUEsFBgAAAAAGAAYAWwEAALID&#10;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0;top:13715;height:10081260;width:6949440;" fillcolor="#000000" filled="t" stroked="f" coordsize="6949440,10081260" o:gfxdata="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ew96/&#10;AAAA2wAAAA8AAAAAAAAAAQAgAAAAIgAAAGRycy9kb3ducmV2LnhtbFBLAQIUABQAAAAIAIdO4kAz&#10;LwWeOwAAADkAAAAQAAAAAAAAAAEAIAAAAA4BAABkcnMvc2hhcGV4bWwueG1sUEsFBgAAAAAGAAYA&#10;WwEAALgDAAAAAA==&#10;" path="m13703,10076701l4572,10076701,4572,10067557,0,10067557,0,10076701,0,10081260,4572,10081260,13703,10081260,13703,10076701xem6949135,0l6944563,0,6944563,10067544,6949135,10067544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" o:spid="_x0000_s1026" o:spt="100" style="position:absolute;left:4572;top:10081259;height:9525;width:9525;" fillcolor="#FFFFFF" filled="t" stroked="f" coordsize="9525,9525" o:gfxdata="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euWeLsAAADb&#10;AAAADwAAAAAAAAABACAAAAAiAAAAZHJzL2Rvd25yZXYueG1sUEsBAhQAFAAAAAgAh07iQDMvBZ47&#10;AAAAOQAAABAAAAAAAAAAAQAgAAAACgEAAGRycy9zaGFwZXhtbC54bWxQSwUGAAAAAAYABgBbAQAA&#10;tAMAAAAA&#10;" path="m9131,4572l4559,4572,4559,0,0,0,0,4572,0,9144,4559,9144,9131,9144,9131,457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" o:spid="_x0000_s1026" o:spt="100" style="position:absolute;left:9144;top:10081273;height:13970;width:6949440;" fillcolor="#000000" filled="t" stroked="f" coordsize="6949440,13970" o:gfxdata="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OQ66/&#10;AAAA2wAAAA8AAAAAAAAAAQAgAAAAIgAAAGRycy9kb3ducmV2LnhtbFBLAQIUABQAAAAIAIdO4kAz&#10;LwWeOwAAADkAAAAQAAAAAAAAAAEAIAAAAA4BAABkcnMvc2hhcGV4bWwueG1sUEsFBgAAAAAGAAYA&#10;WwEAALgDAAAAAA==&#10;" path="m6935470,0l4572,0,0,0,0,4559,4572,4559,6935470,4559,6935470,0xem6949135,9144l6949122,0,6944563,0,6944563,9144,6935470,9144,4572,9144,4572,13703,6935419,13703,6944563,13703,6949122,13703,6949135,91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6944563;top:10081259;height:9525;width:9525;" fillcolor="#FFFFFF" filled="t" stroked="f" coordsize="9525,9525" o:gfxdata="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1rZS/&#10;AAAA2wAAAA8AAAAAAAAAAQAgAAAAIgAAAGRycy9kb3ducmV2LnhtbFBLAQIUABQAAAAIAIdO4kAz&#10;LwWeOwAAADkAAAAQAAAAAAAAAAEAIAAAAA4BAABkcnMvc2hhcGV4bWwueG1sUEsFBgAAAAAGAAYA&#10;WwEAALgDAAAAAA==&#10;" path="m9144,4572l9131,0,4572,0,4572,4572,0,4572,0,9144,4572,9144,9131,9144,9144,457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6944563;top:10081273;height:5080;width:5080;" fillcolor="#000000" filled="t" stroked="f" coordsize="5080,5080" o:gfxdata="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FF5i74A&#10;AADbAAAADwAAAAAAAAABACAAAAAiAAAAZHJzL2Rvd25yZXYueG1sUEsBAhQAFAAAAAgAh07iQDMv&#10;BZ47AAAAOQAAABAAAAAAAAAAAQAgAAAADQEAAGRycy9zaGFwZXhtbC54bWxQSwUGAAAAAAYABgBb&#10;AQAAtwMAAAAA&#10;" path="m4572,0l0,0,0,4559,4572,4559,45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586740" cy="530225"/>
            <wp:effectExtent l="0" t="0" r="0" b="0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882">
      <w:pPr>
        <w:spacing w:before="8"/>
        <w:ind w:left="0" w:right="260" w:firstLine="0"/>
        <w:jc w:val="center"/>
        <w:rPr>
          <w:b/>
          <w:sz w:val="22"/>
        </w:rPr>
      </w:pPr>
      <w:r>
        <w:rPr>
          <w:b/>
          <w:sz w:val="22"/>
        </w:rPr>
        <w:t>K.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J.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Somaiya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College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Engineering,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Mumbai-</w:t>
      </w:r>
      <w:r>
        <w:rPr>
          <w:b/>
          <w:spacing w:val="-5"/>
          <w:sz w:val="22"/>
        </w:rPr>
        <w:t>77</w:t>
      </w:r>
    </w:p>
    <w:p w14:paraId="7511F56C">
      <w:pPr>
        <w:spacing w:before="39"/>
        <w:ind w:left="4" w:right="260" w:firstLine="0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University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Mumbai)</w:t>
      </w:r>
    </w:p>
    <w:p w14:paraId="76394A1D">
      <w:pPr>
        <w:pStyle w:val="5"/>
        <w:rPr>
          <w:b/>
          <w:sz w:val="20"/>
        </w:rPr>
      </w:pPr>
    </w:p>
    <w:p w14:paraId="1258E4D3">
      <w:pPr>
        <w:pStyle w:val="5"/>
        <w:rPr>
          <w:b/>
          <w:sz w:val="20"/>
        </w:rPr>
      </w:pPr>
    </w:p>
    <w:p w14:paraId="768A4BBB">
      <w:pPr>
        <w:pStyle w:val="5"/>
        <w:rPr>
          <w:b/>
          <w:sz w:val="20"/>
        </w:rPr>
      </w:pPr>
    </w:p>
    <w:p w14:paraId="32EE15A2">
      <w:pPr>
        <w:pStyle w:val="5"/>
        <w:spacing w:before="4"/>
        <w:rPr>
          <w:b/>
          <w:sz w:val="20"/>
        </w:rPr>
      </w:pPr>
    </w:p>
    <w:p w14:paraId="1B5AD8A0">
      <w:pPr>
        <w:tabs>
          <w:tab w:val="left" w:pos="7019"/>
        </w:tabs>
        <w:spacing w:before="0"/>
        <w:ind w:left="4267" w:right="0" w:firstLine="0"/>
        <w:jc w:val="left"/>
        <w:rPr>
          <w:rFonts w:hint="default"/>
          <w:b/>
          <w:sz w:val="23"/>
          <w:lang w:val="en-US"/>
        </w:rPr>
      </w:pPr>
      <w:r>
        <w:rPr>
          <w:b/>
          <w:sz w:val="23"/>
        </w:rPr>
        <w:t>Batch: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B-</w:t>
      </w:r>
      <w:r>
        <w:rPr>
          <w:rFonts w:hint="default"/>
          <w:b/>
          <w:sz w:val="23"/>
          <w:lang w:val="en-US"/>
        </w:rPr>
        <w:t>2</w:t>
      </w:r>
      <w:r>
        <w:rPr>
          <w:b/>
          <w:sz w:val="23"/>
        </w:rPr>
        <w:tab/>
      </w:r>
      <w:r>
        <w:rPr>
          <w:b/>
          <w:sz w:val="23"/>
        </w:rPr>
        <w:t>Roll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</w:t>
      </w:r>
      <w:r>
        <w:rPr>
          <w:b/>
          <w:spacing w:val="2"/>
          <w:sz w:val="23"/>
        </w:rPr>
        <w:t xml:space="preserve"> </w:t>
      </w:r>
      <w:r>
        <w:rPr>
          <w:b/>
          <w:spacing w:val="-2"/>
          <w:sz w:val="23"/>
        </w:rPr>
        <w:t>16010122</w:t>
      </w:r>
      <w:r>
        <w:rPr>
          <w:rFonts w:hint="default"/>
          <w:b/>
          <w:spacing w:val="-2"/>
          <w:sz w:val="23"/>
          <w:lang w:val="en-US"/>
        </w:rPr>
        <w:t>221</w:t>
      </w:r>
    </w:p>
    <w:p w14:paraId="03FB6086">
      <w:pPr>
        <w:spacing w:before="210"/>
        <w:ind w:left="4267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Experiment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No.</w:t>
      </w:r>
      <w:r>
        <w:rPr>
          <w:b/>
          <w:spacing w:val="43"/>
          <w:w w:val="105"/>
          <w:sz w:val="23"/>
        </w:rPr>
        <w:t xml:space="preserve"> </w:t>
      </w:r>
      <w:r>
        <w:rPr>
          <w:b/>
          <w:spacing w:val="-10"/>
          <w:w w:val="105"/>
          <w:sz w:val="23"/>
        </w:rPr>
        <w:t>1</w:t>
      </w:r>
    </w:p>
    <w:p w14:paraId="5B452DF1">
      <w:pPr>
        <w:spacing w:before="212"/>
        <w:ind w:left="4267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Grade: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AA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/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AB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/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BB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/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BC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/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CC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/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CD </w:t>
      </w:r>
      <w:r>
        <w:rPr>
          <w:b/>
          <w:spacing w:val="-5"/>
          <w:w w:val="105"/>
          <w:sz w:val="23"/>
        </w:rPr>
        <w:t>/DD</w:t>
      </w:r>
    </w:p>
    <w:p w14:paraId="64D379F2">
      <w:pPr>
        <w:pStyle w:val="5"/>
        <w:rPr>
          <w:b/>
        </w:rPr>
      </w:pPr>
    </w:p>
    <w:p w14:paraId="40F369D3">
      <w:pPr>
        <w:pStyle w:val="5"/>
        <w:spacing w:before="164"/>
        <w:rPr>
          <w:b/>
        </w:rPr>
      </w:pPr>
    </w:p>
    <w:p w14:paraId="6D7AF601">
      <w:pPr>
        <w:spacing w:before="0"/>
        <w:ind w:left="4267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Signature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Staff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In-charge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with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date</w:t>
      </w:r>
    </w:p>
    <w:p w14:paraId="64FD6DC6">
      <w:pPr>
        <w:pStyle w:val="5"/>
        <w:rPr>
          <w:b/>
        </w:rPr>
      </w:pPr>
    </w:p>
    <w:p w14:paraId="16A3A00D">
      <w:pPr>
        <w:pStyle w:val="5"/>
        <w:rPr>
          <w:b/>
        </w:rPr>
      </w:pPr>
    </w:p>
    <w:p w14:paraId="3099B178">
      <w:pPr>
        <w:pStyle w:val="5"/>
        <w:rPr>
          <w:b/>
        </w:rPr>
      </w:pPr>
    </w:p>
    <w:p w14:paraId="7BFF53FF">
      <w:pPr>
        <w:pStyle w:val="5"/>
        <w:rPr>
          <w:b/>
        </w:rPr>
      </w:pPr>
    </w:p>
    <w:p w14:paraId="40817783">
      <w:pPr>
        <w:pStyle w:val="5"/>
        <w:rPr>
          <w:b/>
        </w:rPr>
      </w:pPr>
      <w:bookmarkStart w:id="0" w:name="_GoBack"/>
      <w:bookmarkEnd w:id="0"/>
    </w:p>
    <w:p w14:paraId="41F2E7C2">
      <w:pPr>
        <w:pStyle w:val="5"/>
        <w:spacing w:before="86"/>
        <w:rPr>
          <w:b/>
        </w:rPr>
      </w:pPr>
    </w:p>
    <w:p w14:paraId="65D048D3">
      <w:pPr>
        <w:spacing w:before="0"/>
        <w:ind w:left="261" w:right="0" w:firstLine="0"/>
        <w:jc w:val="left"/>
        <w:rPr>
          <w:sz w:val="23"/>
        </w:rPr>
      </w:pPr>
      <w:r>
        <w:rPr>
          <w:b/>
          <w:sz w:val="23"/>
        </w:rPr>
        <w:t>Title:</w:t>
      </w:r>
      <w:r>
        <w:rPr>
          <w:b/>
          <w:spacing w:val="23"/>
          <w:sz w:val="23"/>
        </w:rPr>
        <w:t xml:space="preserve"> </w:t>
      </w:r>
      <w:r>
        <w:rPr>
          <w:sz w:val="23"/>
        </w:rPr>
        <w:t>Introduction</w:t>
      </w:r>
      <w:r>
        <w:rPr>
          <w:spacing w:val="18"/>
          <w:sz w:val="23"/>
        </w:rPr>
        <w:t xml:space="preserve"> </w:t>
      </w:r>
      <w:r>
        <w:rPr>
          <w:sz w:val="23"/>
        </w:rPr>
        <w:t>to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Matlab</w:t>
      </w:r>
    </w:p>
    <w:p w14:paraId="4E1413D9">
      <w:pPr>
        <w:pStyle w:val="5"/>
      </w:pPr>
    </w:p>
    <w:p w14:paraId="171E2899">
      <w:pPr>
        <w:pStyle w:val="5"/>
        <w:spacing w:before="172"/>
      </w:pPr>
    </w:p>
    <w:p w14:paraId="3FD616E4">
      <w:pPr>
        <w:pStyle w:val="5"/>
        <w:spacing w:line="273" w:lineRule="auto"/>
        <w:ind w:left="304" w:right="543"/>
      </w:pPr>
      <w:r>
        <w:rPr>
          <w:b/>
          <w:w w:val="105"/>
        </w:rPr>
        <w:t>Objective: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familiarize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beginner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MATLAB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introducing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basic</w:t>
      </w:r>
      <w:r>
        <w:rPr>
          <w:spacing w:val="-10"/>
          <w:w w:val="105"/>
        </w:rPr>
        <w:t xml:space="preserve"> </w:t>
      </w:r>
      <w:r>
        <w:rPr>
          <w:w w:val="105"/>
        </w:rPr>
        <w:t>features and commands of the program.</w:t>
      </w:r>
    </w:p>
    <w:p w14:paraId="14EFFF2A">
      <w:pPr>
        <w:pStyle w:val="5"/>
        <w:spacing w:before="83"/>
      </w:pPr>
    </w:p>
    <w:p w14:paraId="3C1130DD">
      <w:pPr>
        <w:spacing w:before="0"/>
        <w:ind w:left="304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Expected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Outcome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Experiment:</w:t>
      </w:r>
    </w:p>
    <w:p w14:paraId="51794277">
      <w:pPr>
        <w:pStyle w:val="5"/>
        <w:spacing w:before="73" w:after="1"/>
        <w:rPr>
          <w:b/>
          <w:sz w:val="20"/>
        </w:rPr>
      </w:pPr>
    </w:p>
    <w:tbl>
      <w:tblPr>
        <w:tblStyle w:val="4"/>
        <w:tblW w:w="0" w:type="auto"/>
        <w:tblInd w:w="23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6"/>
        <w:gridCol w:w="7846"/>
      </w:tblGrid>
      <w:tr w14:paraId="7D6032B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04" w:hRule="atLeast"/>
        </w:trPr>
        <w:tc>
          <w:tcPr>
            <w:tcW w:w="836" w:type="dxa"/>
          </w:tcPr>
          <w:p w14:paraId="12862629">
            <w:pPr>
              <w:pStyle w:val="8"/>
              <w:spacing w:before="102"/>
              <w:ind w:left="237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CO</w:t>
            </w:r>
          </w:p>
        </w:tc>
        <w:tc>
          <w:tcPr>
            <w:tcW w:w="7846" w:type="dxa"/>
          </w:tcPr>
          <w:p w14:paraId="5BFEAA1F">
            <w:pPr>
              <w:pStyle w:val="8"/>
              <w:spacing w:before="102"/>
              <w:ind w:left="0" w:right="17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Outcome</w:t>
            </w:r>
          </w:p>
        </w:tc>
      </w:tr>
      <w:tr w14:paraId="74A8A1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836" w:type="dxa"/>
            <w:vMerge w:val="restart"/>
          </w:tcPr>
          <w:p w14:paraId="1640F80C">
            <w:pPr>
              <w:pStyle w:val="8"/>
              <w:spacing w:before="145"/>
              <w:ind w:left="179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CO1</w:t>
            </w:r>
          </w:p>
        </w:tc>
        <w:tc>
          <w:tcPr>
            <w:tcW w:w="7846" w:type="dxa"/>
            <w:tcBorders>
              <w:bottom w:val="nil"/>
            </w:tcBorders>
          </w:tcPr>
          <w:p w14:paraId="113500ED">
            <w:pPr>
              <w:pStyle w:val="8"/>
              <w:spacing w:line="234" w:lineRule="exact"/>
              <w:rPr>
                <w:sz w:val="23"/>
              </w:rPr>
            </w:pPr>
            <w:r>
              <w:rPr>
                <w:w w:val="105"/>
                <w:sz w:val="23"/>
              </w:rPr>
              <w:t>Identify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various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discrete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time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signals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systems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perform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signal</w:t>
            </w:r>
          </w:p>
        </w:tc>
      </w:tr>
      <w:tr w14:paraId="4D01423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836" w:type="dxa"/>
            <w:vMerge w:val="continue"/>
            <w:tcBorders>
              <w:top w:val="nil"/>
            </w:tcBorders>
          </w:tcPr>
          <w:p w14:paraId="1EFCEFF4">
            <w:pPr>
              <w:rPr>
                <w:sz w:val="2"/>
                <w:szCs w:val="2"/>
              </w:rPr>
            </w:pPr>
          </w:p>
        </w:tc>
        <w:tc>
          <w:tcPr>
            <w:tcW w:w="7846" w:type="dxa"/>
            <w:tcBorders>
              <w:top w:val="nil"/>
            </w:tcBorders>
          </w:tcPr>
          <w:p w14:paraId="73D50012">
            <w:pPr>
              <w:pStyle w:val="8"/>
              <w:spacing w:line="256" w:lineRule="exact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manipulation</w:t>
            </w:r>
          </w:p>
        </w:tc>
      </w:tr>
    </w:tbl>
    <w:p w14:paraId="34CA2885">
      <w:pPr>
        <w:pStyle w:val="5"/>
        <w:rPr>
          <w:b/>
        </w:rPr>
      </w:pPr>
    </w:p>
    <w:p w14:paraId="1DA5E8F8">
      <w:pPr>
        <w:pStyle w:val="5"/>
        <w:spacing w:before="26"/>
        <w:rPr>
          <w:b/>
        </w:rPr>
      </w:pPr>
    </w:p>
    <w:p w14:paraId="5E4E9F3C">
      <w:pPr>
        <w:spacing w:before="1"/>
        <w:ind w:left="304" w:right="0" w:firstLine="0"/>
        <w:jc w:val="left"/>
        <w:rPr>
          <w:b/>
          <w:sz w:val="23"/>
        </w:rPr>
      </w:pPr>
      <w:r>
        <w:rPr>
          <w:b/>
          <w:sz w:val="23"/>
        </w:rPr>
        <w:t>Books/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Journals/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Websites</w:t>
      </w:r>
      <w:r>
        <w:rPr>
          <w:b/>
          <w:spacing w:val="23"/>
          <w:sz w:val="23"/>
        </w:rPr>
        <w:t xml:space="preserve"> </w:t>
      </w:r>
      <w:r>
        <w:rPr>
          <w:b/>
          <w:spacing w:val="-2"/>
          <w:sz w:val="23"/>
        </w:rPr>
        <w:t>referred:</w:t>
      </w:r>
    </w:p>
    <w:p w14:paraId="7A2FBC66">
      <w:pPr>
        <w:pStyle w:val="5"/>
        <w:spacing w:before="256"/>
        <w:rPr>
          <w:b/>
        </w:rPr>
      </w:pPr>
    </w:p>
    <w:p w14:paraId="316667FF">
      <w:pPr>
        <w:pStyle w:val="7"/>
        <w:numPr>
          <w:ilvl w:val="0"/>
          <w:numId w:val="1"/>
        </w:numPr>
        <w:tabs>
          <w:tab w:val="left" w:pos="1023"/>
        </w:tabs>
        <w:spacing w:before="0" w:after="0" w:line="240" w:lineRule="auto"/>
        <w:ind w:left="1023" w:right="0" w:hanging="351"/>
        <w:jc w:val="left"/>
        <w:rPr>
          <w:sz w:val="23"/>
        </w:rPr>
      </w:pPr>
      <w:r>
        <w:fldChar w:fldCharType="begin"/>
      </w:r>
      <w:r>
        <w:instrText xml:space="preserve"> HYPERLINK "http://www.mathworks.com/support/" \h </w:instrText>
      </w:r>
      <w:r>
        <w:fldChar w:fldCharType="separate"/>
      </w:r>
      <w:r>
        <w:rPr>
          <w:spacing w:val="-2"/>
          <w:w w:val="105"/>
          <w:sz w:val="23"/>
        </w:rPr>
        <w:t>http://www.mathworks.com/support/</w:t>
      </w:r>
      <w:r>
        <w:rPr>
          <w:spacing w:val="-2"/>
          <w:w w:val="105"/>
          <w:sz w:val="23"/>
        </w:rPr>
        <w:fldChar w:fldCharType="end"/>
      </w:r>
    </w:p>
    <w:p w14:paraId="666CF032">
      <w:pPr>
        <w:pStyle w:val="7"/>
        <w:numPr>
          <w:ilvl w:val="0"/>
          <w:numId w:val="1"/>
        </w:numPr>
        <w:tabs>
          <w:tab w:val="left" w:pos="1023"/>
        </w:tabs>
        <w:spacing w:before="146" w:after="0" w:line="240" w:lineRule="auto"/>
        <w:ind w:left="1023" w:right="0" w:hanging="351"/>
        <w:jc w:val="left"/>
        <w:rPr>
          <w:sz w:val="23"/>
        </w:rPr>
      </w:pPr>
      <w:r>
        <w:fldChar w:fldCharType="begin"/>
      </w:r>
      <w:r>
        <w:instrText xml:space="preserve"> HYPERLINK "http://www.math.mtu.edu/~msgocken/intro/intro.html" \h </w:instrText>
      </w:r>
      <w:r>
        <w:fldChar w:fldCharType="separate"/>
      </w:r>
      <w:r>
        <w:rPr>
          <w:spacing w:val="-2"/>
          <w:w w:val="105"/>
          <w:sz w:val="23"/>
        </w:rPr>
        <w:t>www.math.mtu.edu/~msgocken/intro/intro.html</w:t>
      </w:r>
      <w:r>
        <w:rPr>
          <w:spacing w:val="-2"/>
          <w:w w:val="105"/>
          <w:sz w:val="23"/>
        </w:rPr>
        <w:fldChar w:fldCharType="end"/>
      </w:r>
    </w:p>
    <w:p w14:paraId="19878E68">
      <w:pPr>
        <w:pStyle w:val="7"/>
        <w:numPr>
          <w:ilvl w:val="0"/>
          <w:numId w:val="1"/>
        </w:numPr>
        <w:tabs>
          <w:tab w:val="left" w:pos="1023"/>
        </w:tabs>
        <w:spacing w:before="153" w:after="0" w:line="240" w:lineRule="auto"/>
        <w:ind w:left="1023" w:right="0" w:hanging="351"/>
        <w:jc w:val="left"/>
        <w:rPr>
          <w:sz w:val="23"/>
        </w:rPr>
      </w:pPr>
      <w:r>
        <w:fldChar w:fldCharType="begin"/>
      </w:r>
      <w:r>
        <w:instrText xml:space="preserve"> HYPERLINK "http://www.mccormick.northwestern.edu/docs/efirst/matlab.pdf" \h </w:instrText>
      </w:r>
      <w:r>
        <w:fldChar w:fldCharType="separate"/>
      </w:r>
      <w:r>
        <w:rPr>
          <w:spacing w:val="-2"/>
          <w:w w:val="105"/>
          <w:sz w:val="23"/>
        </w:rPr>
        <w:t>www.mccormick.northwestern.edu/docs/efirst/matlab.pdf</w:t>
      </w:r>
      <w:r>
        <w:rPr>
          <w:spacing w:val="-2"/>
          <w:w w:val="105"/>
          <w:sz w:val="23"/>
        </w:rPr>
        <w:fldChar w:fldCharType="end"/>
      </w:r>
    </w:p>
    <w:p w14:paraId="027E8F91">
      <w:pPr>
        <w:pStyle w:val="5"/>
      </w:pPr>
    </w:p>
    <w:p w14:paraId="2B3A12B5">
      <w:pPr>
        <w:pStyle w:val="5"/>
        <w:spacing w:before="150"/>
      </w:pPr>
    </w:p>
    <w:p w14:paraId="4FEB9E9D">
      <w:pPr>
        <w:spacing w:before="0"/>
        <w:ind w:left="304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Pre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Lab/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Prior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Concepts:</w:t>
      </w:r>
    </w:p>
    <w:p w14:paraId="5B801A24">
      <w:pPr>
        <w:pStyle w:val="2"/>
        <w:spacing w:before="147"/>
      </w:pPr>
      <w:r>
        <w:t>INTRODUCTION</w:t>
      </w:r>
      <w:r>
        <w:rPr>
          <w:spacing w:val="34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2"/>
        </w:rPr>
        <w:t>MATLAB</w:t>
      </w:r>
    </w:p>
    <w:p w14:paraId="64B2DCAD">
      <w:pPr>
        <w:pStyle w:val="5"/>
        <w:spacing w:before="138" w:line="372" w:lineRule="auto"/>
        <w:ind w:left="304"/>
      </w:pPr>
      <w:r>
        <w:rPr>
          <w:w w:val="105"/>
        </w:rPr>
        <w:t>MATLAB</w:t>
      </w:r>
      <w:r>
        <w:rPr>
          <w:spacing w:val="40"/>
          <w:w w:val="105"/>
        </w:rPr>
        <w:t xml:space="preserve"> </w:t>
      </w:r>
      <w:r>
        <w:rPr>
          <w:w w:val="105"/>
        </w:rPr>
        <w:t>(MATrix</w:t>
      </w:r>
      <w:r>
        <w:rPr>
          <w:spacing w:val="40"/>
          <w:w w:val="105"/>
        </w:rPr>
        <w:t xml:space="preserve"> </w:t>
      </w:r>
      <w:r>
        <w:rPr>
          <w:w w:val="105"/>
        </w:rPr>
        <w:t>LABoratory)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40"/>
          <w:w w:val="105"/>
        </w:rPr>
        <w:t xml:space="preserve"> </w:t>
      </w:r>
      <w:r>
        <w:rPr>
          <w:w w:val="105"/>
        </w:rPr>
        <w:t>interactive</w:t>
      </w:r>
      <w:r>
        <w:rPr>
          <w:spacing w:val="40"/>
          <w:w w:val="105"/>
        </w:rPr>
        <w:t xml:space="preserve"> </w:t>
      </w:r>
      <w:r>
        <w:rPr>
          <w:w w:val="105"/>
        </w:rPr>
        <w:t>software</w:t>
      </w:r>
      <w:r>
        <w:rPr>
          <w:spacing w:val="40"/>
          <w:w w:val="105"/>
        </w:rPr>
        <w:t xml:space="preserve"> </w:t>
      </w:r>
      <w:r>
        <w:rPr>
          <w:w w:val="105"/>
        </w:rPr>
        <w:t>system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w w:val="105"/>
        </w:rPr>
        <w:t>numerical computations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graphics.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name</w:t>
      </w:r>
      <w:r>
        <w:rPr>
          <w:spacing w:val="-11"/>
          <w:w w:val="105"/>
        </w:rPr>
        <w:t xml:space="preserve"> </w:t>
      </w:r>
      <w:r>
        <w:rPr>
          <w:w w:val="105"/>
        </w:rPr>
        <w:t>suggests,</w:t>
      </w:r>
      <w:r>
        <w:rPr>
          <w:spacing w:val="-8"/>
          <w:w w:val="105"/>
        </w:rPr>
        <w:t xml:space="preserve"> </w:t>
      </w:r>
      <w:r>
        <w:rPr>
          <w:w w:val="105"/>
        </w:rPr>
        <w:t>MATLAB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especially</w:t>
      </w:r>
      <w:r>
        <w:rPr>
          <w:spacing w:val="-10"/>
          <w:w w:val="105"/>
        </w:rPr>
        <w:t xml:space="preserve"> </w:t>
      </w:r>
      <w:r>
        <w:rPr>
          <w:w w:val="105"/>
        </w:rPr>
        <w:t>designed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for</w:t>
      </w:r>
    </w:p>
    <w:p w14:paraId="45E93163">
      <w:pPr>
        <w:pStyle w:val="5"/>
        <w:spacing w:before="132"/>
      </w:pPr>
    </w:p>
    <w:p w14:paraId="5733D051">
      <w:pPr>
        <w:tabs>
          <w:tab w:val="left" w:pos="3042"/>
          <w:tab w:val="left" w:pos="5427"/>
          <w:tab w:val="left" w:pos="8128"/>
        </w:tabs>
        <w:spacing w:before="0"/>
        <w:ind w:left="304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Dept.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of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Computer</w:t>
      </w:r>
      <w:r>
        <w:rPr>
          <w:rFonts w:ascii="Cambria"/>
          <w:spacing w:val="-7"/>
          <w:sz w:val="22"/>
        </w:rPr>
        <w:t xml:space="preserve"> </w:t>
      </w:r>
      <w:r>
        <w:rPr>
          <w:rFonts w:ascii="Cambria"/>
          <w:spacing w:val="-4"/>
          <w:sz w:val="22"/>
        </w:rPr>
        <w:t>Engg.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DSIP</w:t>
      </w:r>
      <w:r>
        <w:rPr>
          <w:rFonts w:ascii="Cambria"/>
          <w:spacing w:val="-3"/>
          <w:sz w:val="22"/>
        </w:rPr>
        <w:t xml:space="preserve"> </w:t>
      </w:r>
      <w:r>
        <w:rPr>
          <w:rFonts w:ascii="Cambria"/>
          <w:sz w:val="22"/>
        </w:rPr>
        <w:t>Lab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z w:val="22"/>
        </w:rPr>
        <w:t>Sem</w:t>
      </w:r>
      <w:r>
        <w:rPr>
          <w:rFonts w:ascii="Cambria"/>
          <w:spacing w:val="-5"/>
          <w:sz w:val="22"/>
        </w:rPr>
        <w:t xml:space="preserve"> VI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Jan-Apr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pacing w:val="-4"/>
          <w:sz w:val="22"/>
        </w:rPr>
        <w:t>2025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Page</w:t>
      </w:r>
      <w:r>
        <w:rPr>
          <w:rFonts w:ascii="Cambria"/>
          <w:spacing w:val="2"/>
          <w:sz w:val="22"/>
        </w:rPr>
        <w:t xml:space="preserve"> </w:t>
      </w:r>
      <w:r>
        <w:rPr>
          <w:rFonts w:ascii="Cambria"/>
          <w:spacing w:val="-10"/>
          <w:sz w:val="22"/>
        </w:rPr>
        <w:t>1</w:t>
      </w:r>
    </w:p>
    <w:p w14:paraId="46B883BF">
      <w:pPr>
        <w:spacing w:after="0"/>
        <w:jc w:val="left"/>
        <w:rPr>
          <w:rFonts w:ascii="Cambria"/>
          <w:sz w:val="22"/>
        </w:rPr>
        <w:sectPr>
          <w:type w:val="continuous"/>
          <w:pgSz w:w="11910" w:h="16850"/>
          <w:pgMar w:top="700" w:right="1133" w:bottom="280" w:left="1417" w:header="720" w:footer="720" w:gutter="0"/>
          <w:cols w:space="720" w:num="1"/>
        </w:sectPr>
      </w:pPr>
    </w:p>
    <w:p w14:paraId="5F267B6F">
      <w:pPr>
        <w:pStyle w:val="5"/>
        <w:ind w:left="4069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86740" cy="530225"/>
            <wp:effectExtent l="0" t="0" r="0" b="0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8AD1">
      <w:pPr>
        <w:spacing w:before="8"/>
        <w:ind w:left="2185" w:right="0" w:firstLine="0"/>
        <w:jc w:val="left"/>
        <w:rPr>
          <w:b/>
          <w:sz w:val="22"/>
        </w:rPr>
      </w:pPr>
      <w:r>
        <w:rPr>
          <w:b/>
          <w:sz w:val="22"/>
        </w:rPr>
        <w:t>K.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J.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Somaiya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College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Engineering,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Mumbai-</w:t>
      </w:r>
      <w:r>
        <w:rPr>
          <w:b/>
          <w:spacing w:val="-5"/>
          <w:sz w:val="22"/>
        </w:rPr>
        <w:t>77</w:t>
      </w:r>
    </w:p>
    <w:p w14:paraId="074F7883">
      <w:pPr>
        <w:spacing w:before="58"/>
        <w:ind w:left="2084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(Autonomous</w:t>
      </w:r>
      <w:r>
        <w:rPr>
          <w:b/>
          <w:spacing w:val="2"/>
          <w:w w:val="105"/>
          <w:sz w:val="18"/>
        </w:rPr>
        <w:t xml:space="preserve"> </w:t>
      </w:r>
      <w:r>
        <w:rPr>
          <w:b/>
          <w:w w:val="105"/>
          <w:sz w:val="18"/>
        </w:rPr>
        <w:t>College</w:t>
      </w:r>
      <w:r>
        <w:rPr>
          <w:b/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Affiliated</w:t>
      </w:r>
      <w:r>
        <w:rPr>
          <w:b/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to</w:t>
      </w:r>
      <w:r>
        <w:rPr>
          <w:b/>
          <w:spacing w:val="3"/>
          <w:w w:val="105"/>
          <w:sz w:val="18"/>
        </w:rPr>
        <w:t xml:space="preserve"> </w:t>
      </w:r>
      <w:r>
        <w:rPr>
          <w:b/>
          <w:w w:val="105"/>
          <w:sz w:val="18"/>
        </w:rPr>
        <w:t>University</w:t>
      </w:r>
      <w:r>
        <w:rPr>
          <w:b/>
          <w:spacing w:val="3"/>
          <w:w w:val="105"/>
          <w:sz w:val="18"/>
        </w:rPr>
        <w:t xml:space="preserve"> </w:t>
      </w:r>
      <w:r>
        <w:rPr>
          <w:b/>
          <w:w w:val="105"/>
          <w:sz w:val="18"/>
        </w:rPr>
        <w:t>of</w:t>
      </w:r>
      <w:r>
        <w:rPr>
          <w:b/>
          <w:spacing w:val="13"/>
          <w:w w:val="105"/>
          <w:sz w:val="18"/>
        </w:rPr>
        <w:t xml:space="preserve"> </w:t>
      </w:r>
      <w:r>
        <w:rPr>
          <w:b/>
          <w:spacing w:val="-2"/>
          <w:w w:val="105"/>
          <w:sz w:val="18"/>
        </w:rPr>
        <w:t>Mumbai)</w:t>
      </w:r>
    </w:p>
    <w:p w14:paraId="3A4B5841">
      <w:pPr>
        <w:pStyle w:val="5"/>
        <w:rPr>
          <w:b/>
          <w:sz w:val="20"/>
        </w:rPr>
      </w:pPr>
    </w:p>
    <w:p w14:paraId="52614C0C">
      <w:pPr>
        <w:pStyle w:val="5"/>
        <w:spacing w:before="3"/>
        <w:rPr>
          <w:b/>
          <w:sz w:val="20"/>
        </w:rPr>
      </w:pPr>
    </w:p>
    <w:p w14:paraId="002B3C78">
      <w:pPr>
        <w:pStyle w:val="5"/>
        <w:spacing w:after="0"/>
        <w:rPr>
          <w:b/>
          <w:sz w:val="20"/>
        </w:rPr>
        <w:sectPr>
          <w:pgSz w:w="11910" w:h="16850"/>
          <w:pgMar w:top="700" w:right="1133" w:bottom="0" w:left="1417" w:header="720" w:footer="720" w:gutter="0"/>
          <w:cols w:space="720" w:num="1"/>
        </w:sectPr>
      </w:pPr>
    </w:p>
    <w:p w14:paraId="729FEC21">
      <w:pPr>
        <w:pStyle w:val="5"/>
        <w:spacing w:before="97" w:line="369" w:lineRule="auto"/>
        <w:ind w:left="304"/>
        <w:jc w:val="both"/>
      </w:pPr>
      <w:r>
        <w:rPr>
          <w:w w:val="105"/>
        </w:rPr>
        <w:t>matrix computations: solving systems of transformations, factoring matrices, and so graphical capabilities, and can be extended programming language.</w:t>
      </w:r>
    </w:p>
    <w:p w14:paraId="441F40F8">
      <w:pPr>
        <w:pStyle w:val="5"/>
        <w:spacing w:before="97" w:line="364" w:lineRule="auto"/>
        <w:ind w:left="90" w:right="586" w:firstLine="245"/>
        <w:jc w:val="both"/>
      </w:pPr>
      <w:r>
        <w:br w:type="column"/>
      </w:r>
      <w:r>
        <w:rPr>
          <w:w w:val="105"/>
        </w:rPr>
        <w:t>linear equations, performing matrix forth. In addition, it has a variety of through</w:t>
      </w:r>
      <w:r>
        <w:rPr>
          <w:spacing w:val="40"/>
          <w:w w:val="105"/>
        </w:rPr>
        <w:t xml:space="preserve"> </w:t>
      </w:r>
      <w:r>
        <w:rPr>
          <w:w w:val="105"/>
        </w:rPr>
        <w:t>programs</w:t>
      </w:r>
      <w:r>
        <w:rPr>
          <w:spacing w:val="40"/>
          <w:w w:val="105"/>
        </w:rPr>
        <w:t xml:space="preserve"> </w:t>
      </w:r>
      <w:r>
        <w:rPr>
          <w:w w:val="105"/>
        </w:rPr>
        <w:t>written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its</w:t>
      </w:r>
      <w:r>
        <w:rPr>
          <w:spacing w:val="40"/>
          <w:w w:val="105"/>
        </w:rPr>
        <w:t xml:space="preserve"> </w:t>
      </w:r>
      <w:r>
        <w:rPr>
          <w:w w:val="105"/>
        </w:rPr>
        <w:t>own</w:t>
      </w:r>
    </w:p>
    <w:p w14:paraId="04A0AE0D">
      <w:pPr>
        <w:pStyle w:val="5"/>
        <w:spacing w:after="0" w:line="364" w:lineRule="auto"/>
        <w:jc w:val="both"/>
        <w:sectPr>
          <w:type w:val="continuous"/>
          <w:pgSz w:w="11910" w:h="16850"/>
          <w:pgMar w:top="700" w:right="1133" w:bottom="280" w:left="1417" w:header="720" w:footer="720" w:gutter="0"/>
          <w:cols w:equalWidth="0" w:num="2">
            <w:col w:w="4800" w:space="40"/>
            <w:col w:w="4520"/>
          </w:cols>
        </w:sectPr>
      </w:pPr>
    </w:p>
    <w:p w14:paraId="651D35BA">
      <w:pPr>
        <w:pStyle w:val="5"/>
      </w:pP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6958330" cy="1009523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330" cy="10095230"/>
                          <a:chOff x="0" y="0"/>
                          <a:chExt cx="6958330" cy="1009523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5283" y="3047"/>
                            <a:ext cx="127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945198" y="3047"/>
                            <a:ext cx="12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780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12700" y="1777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743" y="558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8458" y="11937"/>
                            <a:ext cx="693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915">
                                <a:moveTo>
                                  <a:pt x="0" y="0"/>
                                </a:moveTo>
                                <a:lnTo>
                                  <a:pt x="6939914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4808" y="18288"/>
                            <a:ext cx="692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951548" y="20827"/>
                            <a:ext cx="1270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66020">
                                <a:moveTo>
                                  <a:pt x="0" y="0"/>
                                </a:moveTo>
                                <a:lnTo>
                                  <a:pt x="0" y="1006602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4808" y="15113"/>
                            <a:ext cx="692785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10059670">
                                <a:moveTo>
                                  <a:pt x="3175" y="0"/>
                                </a:moveTo>
                                <a:lnTo>
                                  <a:pt x="3175" y="10059670"/>
                                </a:lnTo>
                              </a:path>
                              <a:path w="6927850" h="10059670">
                                <a:moveTo>
                                  <a:pt x="0" y="10056495"/>
                                </a:moveTo>
                                <a:lnTo>
                                  <a:pt x="6927850" y="1005649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939483" y="15113"/>
                            <a:ext cx="127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59670">
                                <a:moveTo>
                                  <a:pt x="0" y="0"/>
                                </a:moveTo>
                                <a:lnTo>
                                  <a:pt x="0" y="1005967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43" y="9664371"/>
                            <a:ext cx="5403215" cy="38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777443" y="9715805"/>
                            <a:ext cx="540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>
                                <a:moveTo>
                                  <a:pt x="0" y="0"/>
                                </a:moveTo>
                                <a:lnTo>
                                  <a:pt x="5403215" y="0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6222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03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572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0"/>
                                </a:move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4559" y="4572"/>
                                </a:lnTo>
                                <a:lnTo>
                                  <a:pt x="9131" y="4572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144" y="0"/>
                            <a:ext cx="6935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5470" h="13970">
                                <a:moveTo>
                                  <a:pt x="457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9144"/>
                                </a:lnTo>
                                <a:close/>
                              </a:path>
                              <a:path w="693547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6935470" y="4572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3716" y="4572"/>
                            <a:ext cx="69310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025" h="5080">
                                <a:moveTo>
                                  <a:pt x="6930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930898" y="4572"/>
                                </a:lnTo>
                                <a:lnTo>
                                  <a:pt x="6930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716" y="0"/>
                            <a:ext cx="69449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3970">
                                <a:moveTo>
                                  <a:pt x="693089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6930898" y="13716"/>
                                </a:lnTo>
                                <a:lnTo>
                                  <a:pt x="6930898" y="9144"/>
                                </a:lnTo>
                                <a:close/>
                              </a:path>
                              <a:path w="6944995" h="13970">
                                <a:moveTo>
                                  <a:pt x="6944563" y="0"/>
                                </a:moveTo>
                                <a:lnTo>
                                  <a:pt x="6939991" y="0"/>
                                </a:lnTo>
                                <a:lnTo>
                                  <a:pt x="6930847" y="0"/>
                                </a:lnTo>
                                <a:lnTo>
                                  <a:pt x="6930847" y="4572"/>
                                </a:lnTo>
                                <a:lnTo>
                                  <a:pt x="6939991" y="4572"/>
                                </a:lnTo>
                                <a:lnTo>
                                  <a:pt x="6939991" y="13716"/>
                                </a:lnTo>
                                <a:lnTo>
                                  <a:pt x="6944550" y="13716"/>
                                </a:lnTo>
                                <a:lnTo>
                                  <a:pt x="6944550" y="4572"/>
                                </a:lnTo>
                                <a:lnTo>
                                  <a:pt x="694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944563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9143"/>
                            <a:ext cx="6949440" cy="1007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72370">
                                <a:moveTo>
                                  <a:pt x="4572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0072116"/>
                                </a:lnTo>
                                <a:lnTo>
                                  <a:pt x="4572" y="10072116"/>
                                </a:lnTo>
                                <a:lnTo>
                                  <a:pt x="4572" y="4572"/>
                                </a:lnTo>
                                <a:close/>
                              </a:path>
                              <a:path w="6949440" h="1007237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4572"/>
                                </a:lnTo>
                                <a:lnTo>
                                  <a:pt x="6949135" y="4572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572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144" y="13715"/>
                            <a:ext cx="694944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6792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2" y="1006754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49440" h="10067925">
                                <a:moveTo>
                                  <a:pt x="6949122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22" y="10067544"/>
                                </a:lnTo>
                                <a:lnTo>
                                  <a:pt x="694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949135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3715"/>
                            <a:ext cx="695833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8330" h="10081260">
                                <a:moveTo>
                                  <a:pt x="13703" y="10076701"/>
                                </a:moveTo>
                                <a:lnTo>
                                  <a:pt x="4572" y="10076701"/>
                                </a:lnTo>
                                <a:lnTo>
                                  <a:pt x="4572" y="10067557"/>
                                </a:lnTo>
                                <a:lnTo>
                                  <a:pt x="0" y="10067557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1260"/>
                                </a:lnTo>
                                <a:lnTo>
                                  <a:pt x="4572" y="10081260"/>
                                </a:lnTo>
                                <a:lnTo>
                                  <a:pt x="13703" y="10081260"/>
                                </a:lnTo>
                                <a:lnTo>
                                  <a:pt x="13703" y="10076701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49135" y="10067557"/>
                                </a:moveTo>
                                <a:lnTo>
                                  <a:pt x="6944614" y="10067557"/>
                                </a:lnTo>
                                <a:lnTo>
                                  <a:pt x="13716" y="10067557"/>
                                </a:lnTo>
                                <a:lnTo>
                                  <a:pt x="9144" y="10067557"/>
                                </a:lnTo>
                                <a:lnTo>
                                  <a:pt x="9144" y="10072116"/>
                                </a:lnTo>
                                <a:lnTo>
                                  <a:pt x="13716" y="10072116"/>
                                </a:lnTo>
                                <a:lnTo>
                                  <a:pt x="6944563" y="10072116"/>
                                </a:lnTo>
                                <a:lnTo>
                                  <a:pt x="6949135" y="10072116"/>
                                </a:lnTo>
                                <a:lnTo>
                                  <a:pt x="6949135" y="10067557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35" y="10067544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58279" y="10076701"/>
                                </a:moveTo>
                                <a:lnTo>
                                  <a:pt x="6958266" y="10067557"/>
                                </a:lnTo>
                                <a:lnTo>
                                  <a:pt x="6953707" y="10067557"/>
                                </a:lnTo>
                                <a:lnTo>
                                  <a:pt x="6953707" y="10076701"/>
                                </a:lnTo>
                                <a:lnTo>
                                  <a:pt x="6944614" y="10076701"/>
                                </a:lnTo>
                                <a:lnTo>
                                  <a:pt x="13716" y="10076701"/>
                                </a:lnTo>
                                <a:lnTo>
                                  <a:pt x="13716" y="10081260"/>
                                </a:lnTo>
                                <a:lnTo>
                                  <a:pt x="6944563" y="10081260"/>
                                </a:lnTo>
                                <a:lnTo>
                                  <a:pt x="6953707" y="10081260"/>
                                </a:lnTo>
                                <a:lnTo>
                                  <a:pt x="6958266" y="10081260"/>
                                </a:lnTo>
                                <a:lnTo>
                                  <a:pt x="6958279" y="10076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23.75pt;height:794.9pt;width:547.9pt;mso-position-horizontal-relative:page;mso-position-vertical-relative:page;z-index:-251654144;mso-width-relative:page;mso-height-relative:page;" coordsize="6958330,10095230" o:gfxdata="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">
                <o:lock v:ext="edit" aspectratio="f"/>
                <v:shape id="Graphic 37" o:spid="_x0000_s1026" o:spt="100" style="position:absolute;left:5283;top:3047;height:10083800;width:1270;" filled="f" stroked="t" coordsize="1,10083800" o:gfxdata="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AI2e8AAAA&#10;2wAAAA8AAAAAAAAAAQAgAAAAIgAAAGRycy9kb3ducmV2LnhtbFBLAQIUABQAAAAIAIdO4kAzLwWe&#10;OwAAADkAAAAQAAAAAAAAAAEAIAAAAAsBAABkcnMvc2hhcGV4bWwueG1sUEsFBgAAAAAGAAYAWwEA&#10;ALUDAAAAAA==&#10;" path="m0,0l0,1008380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38" o:spid="_x0000_s1026" o:spt="100" style="position:absolute;left:6945198;top:3047;height:17780;width:12700;" fillcolor="#000000" filled="t" stroked="f" coordsize="12700,17780" o:gfxdata="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CxZy8AAAA&#10;2wAAAA8AAAAAAAAAAQAgAAAAIgAAAGRycy9kb3ducmV2LnhtbFBLAQIUABQAAAAIAIdO4kAzLwWe&#10;OwAAADkAAAAQAAAAAAAAAAEAIAAAAAsBAABkcnMvc2hhcGV4bWwueG1sUEsFBgAAAAAGAAYAWwEA&#10;ALUDAAAAAA==&#10;" path="m12700,0l0,0,0,17779,12700,17779,127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2743;top:5587;height:1270;width:6951980;" filled="f" stroked="t" coordsize="6951980,1" o:gfxdata="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1ZssvQAA&#10;ANsAAAAPAAAAAAAAAAEAIAAAACIAAABkcnMvZG93bnJldi54bWxQSwECFAAUAAAACACHTuJAMy8F&#10;njsAAAA5AAAAEAAAAAAAAAABACAAAAAMAQAAZHJzL3NoYXBleG1sLnhtbFBLBQYAAAAABgAGAFsB&#10;AAC2AwAAAAA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8458;top:11937;height:1270;width:6939915;" filled="f" stroked="t" coordsize="6939915,1" o:gfxdata="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kPthC2AAAA2wAAAA8A&#10;AAAAAAAAAQAgAAAAIgAAAGRycy9kb3ducmV2LnhtbFBLAQIUABQAAAAIAIdO4kAzLwWeOwAAADkA&#10;AAAQAAAAAAAAAAEAIAAAAAUBAABkcnMvc2hhcGV4bWwueG1sUEsFBgAAAAAGAAYAWwEAAK8DAAAA&#10;AA==&#10;" path="m0,0l6939914,0e">
                  <v:fill on="f" focussize="0,0"/>
                  <v:stroke weight="0.479842519685039pt" color="#FFFFFF" joinstyle="round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14808;top:18288;height:1270;width:6927850;" filled="f" stroked="t" coordsize="6927850,1" o:gfxdata="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9o8JvQAA&#10;ANsAAAAPAAAAAAAAAAEAIAAAACIAAABkcnMvZG93bnJldi54bWxQSwECFAAUAAAACACHTuJAMy8F&#10;njsAAAA5AAAAEAAAAAAAAAABACAAAAAMAQAAZHJzL3NoYXBleG1sLnhtbFBLBQYAAAAABgAGAFsB&#10;AAC2AwAAAAA=&#10;" path="m0,0l6927850,0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6951548;top:20827;height:10066020;width:1270;" filled="f" stroked="t" coordsize="1,10066020" o:gfxdata="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prA6y/&#10;AAAA2wAAAA8AAAAAAAAAAQAgAAAAIgAAAGRycy9kb3ducmV2LnhtbFBLAQIUABQAAAAIAIdO4kAz&#10;LwWeOwAAADkAAAAQAAAAAAAAAAEAIAAAAA4BAABkcnMvc2hhcGV4bWwueG1sUEsFBgAAAAAGAAYA&#10;WwEAALgDAAAAAA==&#10;" path="m0,0l0,1006602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14808;top:15113;height:10059670;width:6927850;" filled="f" stroked="t" coordsize="6927850,10059670" o:gfxdata="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0GgQ74A&#10;AADbAAAADwAAAAAAAAABACAAAAAiAAAAZHJzL2Rvd25yZXYueG1sUEsBAhQAFAAAAAgAh07iQDMv&#10;BZ47AAAAOQAAABAAAAAAAAAAAQAgAAAADQEAAGRycy9zaGFwZXhtbC54bWxQSwUGAAAAAAYABgBb&#10;AQAAtwMAAAAA&#10;" path="m3175,0l3175,10059670em0,10056495l6927850,10056495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44" o:spid="_x0000_s1026" o:spt="100" style="position:absolute;left:6939483;top:15113;height:10059670;width:1270;" filled="f" stroked="t" coordsize="1,10059670" o:gfxdata="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cflxvQAA&#10;ANsAAAAPAAAAAAAAAAEAIAAAACIAAABkcnMvZG93bnJldi54bWxQSwECFAAUAAAACACHTuJAMy8F&#10;njsAAAA5AAAAEAAAAAAAAAABACAAAAAMAQAAZHJzL3NoYXBleG1sLnhtbFBLBQYAAAAABgAGAFsB&#10;AAC2AwAAAAA=&#10;" path="m0,0l0,1005967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Image 45" o:spid="_x0000_s1026" o:spt="75" type="#_x0000_t75" style="position:absolute;left:777443;top:9664371;height:38098;width:5403215;" filled="f" o:preferrelative="t" stroked="f" coordsize="21600,21600" o:gfxdata="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4oP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Graphic 46" o:spid="_x0000_s1026" o:spt="100" style="position:absolute;left:777443;top:9715805;height:1270;width:5403215;" filled="f" stroked="t" coordsize="5403215,1" o:gfxdata="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Oo3C/&#10;AAAA2wAAAA8AAAAAAAAAAQAgAAAAIgAAAGRycy9kb3ducmV2LnhtbFBLAQIUABQAAAAIAIdO4kAz&#10;LwWeOwAAADkAAAAQAAAAAAAAAAEAIAAAAA4BAABkcnMvc2hhcGV4bWwueG1sUEsFBgAAAAAGAAYA&#10;WwEAALgDAAAAAA==&#10;" path="m0,0l5403215,0e">
                  <v:fill on="f" focussize="0,0"/>
                  <v:stroke weight="0.69992125984252pt" color="#622222" joinstyle="round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0;top:0;height:13970;width:13970;" fillcolor="#000000" filled="t" stroked="f" coordsize="13970,13970" o:gfxdata="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s3574A&#10;AADbAAAADwAAAAAAAAABACAAAAAiAAAAZHJzL2Rvd25yZXYueG1sUEsBAhQAFAAAAAgAh07iQDMv&#10;BZ47AAAAOQAAABAAAAAAAAAAAQAgAAAADQEAAGRycy9zaGFwZXhtbC54bWxQSwUGAAAAAAYABgBb&#10;AQAAtwMAAAAA&#10;" path="m13703,0l4572,0,0,0,0,4572,0,13716,4572,13716,4572,4572,13703,4572,13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4572;top:4571;height:9525;width:9525;" fillcolor="#FFFFFF" filled="t" stroked="f" coordsize="9525,9525" o:gfxdata="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5vpA7sAAADb&#10;AAAADwAAAAAAAAABACAAAAAiAAAAZHJzL2Rvd25yZXYueG1sUEsBAhQAFAAAAAgAh07iQDMvBZ47&#10;AAAAOQAAABAAAAAAAAAAAQAgAAAACgEAAGRycy9zaGFwZXhtbC54bWxQSwUGAAAAAAYABgBbAQAA&#10;tAMAAAAA&#10;" path="m9131,0l4559,0,0,0,0,4572,0,9144,4559,9144,4559,4572,9131,4572,91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9144;top:0;height:13970;width:6935470;" fillcolor="#000000" filled="t" stroked="f" coordsize="6935470,13970" o:gfxdata="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HnkHvQAA&#10;ANsAAAAPAAAAAAAAAAEAIAAAACIAAABkcnMvZG93bnJldi54bWxQSwECFAAUAAAACACHTuJAMy8F&#10;njsAAAA5AAAAEAAAAAAAAAABACAAAAAMAQAAZHJzL3NoYXBleG1sLnhtbFBLBQYAAAAABgAGAFsB&#10;AAC2AwAAAAA=&#10;" path="m4572,9144l0,9144,0,13716,4572,13716,4572,9144xem6935470,0l4572,0,4572,4572,6935470,4572,6935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13716;top:4572;height:5080;width:6931025;" fillcolor="#FFFFFF" filled="t" stroked="f" coordsize="6931025,5080" o:gfxdata="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NEgmugAAANsA&#10;AAAPAAAAAAAAAAEAIAAAACIAAABkcnMvZG93bnJldi54bWxQSwECFAAUAAAACACHTuJAMy8FnjsA&#10;AAA5AAAAEAAAAAAAAAABACAAAAAJAQAAZHJzL3NoYXBleG1sLnhtbFBLBQYAAAAABgAGAFsBAACz&#10;AwAAAAA=&#10;" path="m6930898,0l0,0,0,4572,6930898,4572,6930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" o:spid="_x0000_s1026" o:spt="100" style="position:absolute;left:13716;top:0;height:13970;width:6944995;" fillcolor="#000000" filled="t" stroked="f" coordsize="6944995,13970" o:gfxdata="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/8W37sAAADb&#10;AAAADwAAAAAAAAABACAAAAAiAAAAZHJzL2Rvd25yZXYueG1sUEsBAhQAFAAAAAgAh07iQDMvBZ47&#10;AAAAOQAAABAAAAAAAAAAAQAgAAAACgEAAGRycy9zaGFwZXhtbC54bWxQSwUGAAAAAAYABgBbAQAA&#10;tAMAAAAA&#10;" path="m6930898,9144l0,9144,0,13716,6930898,13716,6930898,9144xem6944563,0l6939991,0,6930847,0,6930847,4572,6939991,4572,6939991,13716,6944550,13716,6944550,4572,6944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" o:spid="_x0000_s1026" o:spt="100" style="position:absolute;left:6944563;top:4571;height:9525;width:9525;" fillcolor="#FFFFFF" filled="t" stroked="f" coordsize="9525,9525" o:gfxdata="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6pINL4A&#10;AADbAAAADwAAAAAAAAABACAAAAAiAAAAZHJzL2Rvd25yZXYueG1sUEsBAhQAFAAAAAgAh07iQDMv&#10;BZ47AAAAOQAAABAAAAAAAAAAAQAgAAAADQEAAGRycy9zaGFwZXhtbC54bWxQSwUGAAAAAAYABgBb&#10;AQAAtwMAAAAA&#10;" path="m9144,0l4572,0,0,0,0,4572,4572,4572,4572,9144,9131,9144,9131,4572,91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0;top:9143;height:10072370;width:6949440;" fillcolor="#000000" filled="t" stroked="f" coordsize="6949440,10072370" o:gfxdata="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YZssLsAAADb&#10;AAAADwAAAAAAAAABACAAAAAiAAAAZHJzL2Rvd25yZXYueG1sUEsBAhQAFAAAAAgAh07iQDMvBZ47&#10;AAAAOQAAABAAAAAAAAAAAQAgAAAACgEAAGRycy9zaGFwZXhtbC54bWxQSwUGAAAAAAYABgBbAQAA&#10;tAMAAAAA&#10;" path="m4572,4572l0,4572,0,10072116,4572,10072116,4572,4572xem6949135,0l6944563,0,6944563,4572,6949135,4572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4572;top:13716;height:10067925;width:5080;" fillcolor="#FFFFFF" filled="t" stroked="f" coordsize="5080,10067925" o:gfxdata="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u24gb4A&#10;AADbAAAADwAAAAAAAAABACAAAAAiAAAAZHJzL2Rvd25yZXYueG1sUEsBAhQAFAAAAAgAh07iQDMv&#10;BZ47AAAAOQAAABAAAAAAAAAAAQAgAAAADQEAAGRycy9zaGFwZXhtbC54bWxQSwUGAAAAAAYABgBb&#10;AQAAtwMAAAAA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9144;top:13715;height:10067925;width:6949440;" fillcolor="#000000" filled="t" stroked="f" coordsize="6949440,10067925" o:gfxdata="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QaPa5AAAA2wAA&#10;AA8AAAAAAAAAAQAgAAAAIgAAAGRycy9kb3ducmV2LnhtbFBLAQIUABQAAAAIAIdO4kAzLwWeOwAA&#10;ADkAAAAQAAAAAAAAAAEAIAAAAAgBAABkcnMvc2hhcGV4bWwueG1sUEsFBgAAAAAGAAYAWwEAALID&#10;AAAAAA==&#10;" path="m4572,0l0,0,0,10067544,4572,10067544,4572,0xem6949122,0l6944563,0,6944563,10067544,6949122,10067544,6949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6949135;top:13716;height:10067925;width:5080;" fillcolor="#FFFFFF" filled="t" stroked="f" coordsize="5080,10067925" o:gfxdata="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ODbb4A&#10;AADbAAAADwAAAAAAAAABACAAAAAiAAAAZHJzL2Rvd25yZXYueG1sUEsBAhQAFAAAAAgAh07iQDMv&#10;BZ47AAAAOQAAABAAAAAAAAAAAQAgAAAADQEAAGRycy9zaGFwZXhtbC54bWxQSwUGAAAAAAYABgBb&#10;AQAAtwMAAAAA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0;top:13715;height:10081260;width:6958330;" fillcolor="#000000" filled="t" stroked="f" coordsize="6958330,10081260" o:gfxdata="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I8TO74A&#10;AADbAAAADwAAAAAAAAABACAAAAAiAAAAZHJzL2Rvd25yZXYueG1sUEsBAhQAFAAAAAgAh07iQDMv&#10;BZ47AAAAOQAAABAAAAAAAAAAAQAgAAAADQEAAGRycy9zaGFwZXhtbC54bWxQSwUGAAAAAAYABgBb&#10;AQAAtwMAAAAA&#10;" path="m13703,10076701l4572,10076701,4572,10067557,0,10067557,0,10076701,0,10081260,4572,10081260,13703,10081260,13703,10076701xem6949135,10067557l6944614,10067557,13716,10067557,9144,10067557,9144,10072116,13716,10072116,6944563,10072116,6949135,10072116,6949135,10067557xem6949135,0l6944563,0,6944563,10067544,6949135,10067544,6949135,0xem6958279,10076701l6958266,10067557,6953707,10067557,6953707,10076701,6944614,10076701,13716,10076701,13716,10081260,6944563,10081260,6953707,10081260,6958266,10081260,6958279,1007670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10509250</wp:posOffset>
                </wp:positionV>
                <wp:extent cx="6951980" cy="1270"/>
                <wp:effectExtent l="0" t="0" r="0" b="0"/>
                <wp:wrapNone/>
                <wp:docPr id="58" name="Graphi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1980">
                              <a:moveTo>
                                <a:pt x="0" y="0"/>
                              </a:moveTo>
                              <a:lnTo>
                                <a:pt x="6951980" y="0"/>
                              </a:lnTo>
                            </a:path>
                          </a:pathLst>
                        </a:cu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" o:spid="_x0000_s1026" o:spt="100" style="position:absolute;left:0pt;margin-left:24pt;margin-top:827.5pt;height:0.1pt;width:547.4pt;mso-position-horizontal-relative:page;mso-position-vertical-relative:page;z-index:251659264;mso-width-relative:page;mso-height-relative:page;" filled="f" stroked="t" coordsize="6951980,1" o:gfxdata="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LK3DLYAAAADQEAAA8AAAAAAAAA&#10;AQAgAAAAIgAAAGRycy9kb3ducmV2LnhtbFBLAQIUABQAAAAIAIdO4kCtK6I7EQIAAHwEAAAOAAAA&#10;AAAAAAEAIAAAACcBAABkcnMvZTJvRG9jLnhtbFBLBQYAAAAABgAGAFkBAACqBQAAAAA=&#10;" path="m0,0l6951980,0e">
                <v:fill on="f" focussize="0,0"/>
                <v:stroke weight="0.479842519685039pt" color="#000000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584E69E7">
      <w:pPr>
        <w:pStyle w:val="5"/>
        <w:spacing w:before="111"/>
      </w:pPr>
    </w:p>
    <w:p w14:paraId="6A6BBC99">
      <w:pPr>
        <w:pStyle w:val="2"/>
      </w:pPr>
      <w:r>
        <w:rPr>
          <w:w w:val="105"/>
        </w:rPr>
        <w:t>KEY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FEATURES</w:t>
      </w:r>
    </w:p>
    <w:p w14:paraId="6F0D8284">
      <w:pPr>
        <w:pStyle w:val="7"/>
        <w:numPr>
          <w:ilvl w:val="0"/>
          <w:numId w:val="2"/>
        </w:numPr>
        <w:tabs>
          <w:tab w:val="left" w:pos="1025"/>
        </w:tabs>
        <w:spacing w:before="145" w:after="0" w:line="364" w:lineRule="auto"/>
        <w:ind w:left="1025" w:right="826" w:hanging="353"/>
        <w:jc w:val="left"/>
        <w:rPr>
          <w:sz w:val="23"/>
        </w:rPr>
      </w:pPr>
      <w:r>
        <w:rPr>
          <w:w w:val="105"/>
          <w:sz w:val="23"/>
        </w:rPr>
        <w:t>High-level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language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numerical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computation,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visualization,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application </w:t>
      </w:r>
      <w:r>
        <w:rPr>
          <w:spacing w:val="-2"/>
          <w:w w:val="105"/>
          <w:sz w:val="23"/>
        </w:rPr>
        <w:t>development.</w:t>
      </w:r>
    </w:p>
    <w:p w14:paraId="02586807">
      <w:pPr>
        <w:pStyle w:val="7"/>
        <w:numPr>
          <w:ilvl w:val="0"/>
          <w:numId w:val="2"/>
        </w:numPr>
        <w:tabs>
          <w:tab w:val="left" w:pos="1025"/>
        </w:tabs>
        <w:spacing w:before="9" w:after="0" w:line="240" w:lineRule="auto"/>
        <w:ind w:left="1025" w:right="0" w:hanging="353"/>
        <w:jc w:val="left"/>
        <w:rPr>
          <w:sz w:val="23"/>
        </w:rPr>
      </w:pPr>
      <w:r>
        <w:rPr>
          <w:w w:val="105"/>
          <w:sz w:val="23"/>
        </w:rPr>
        <w:t>Interactive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environment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iterative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exploration,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design,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problem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solving.</w:t>
      </w:r>
    </w:p>
    <w:p w14:paraId="3F0C56AA">
      <w:pPr>
        <w:pStyle w:val="7"/>
        <w:numPr>
          <w:ilvl w:val="0"/>
          <w:numId w:val="2"/>
        </w:numPr>
        <w:tabs>
          <w:tab w:val="left" w:pos="1025"/>
        </w:tabs>
        <w:spacing w:before="174" w:after="0" w:line="364" w:lineRule="auto"/>
        <w:ind w:left="1025" w:right="600" w:hanging="353"/>
        <w:jc w:val="left"/>
        <w:rPr>
          <w:sz w:val="23"/>
        </w:rPr>
      </w:pPr>
      <w:r>
        <w:rPr>
          <w:w w:val="105"/>
          <w:sz w:val="23"/>
        </w:rPr>
        <w:t>Mathematical functions for linear algebra, statistics, Fourier analysis, filtering, optimization,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numerical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integration,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solving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ordinary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differential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equations.</w:t>
      </w:r>
    </w:p>
    <w:p w14:paraId="63BDC549">
      <w:pPr>
        <w:pStyle w:val="7"/>
        <w:numPr>
          <w:ilvl w:val="0"/>
          <w:numId w:val="2"/>
        </w:numPr>
        <w:tabs>
          <w:tab w:val="left" w:pos="1025"/>
        </w:tabs>
        <w:spacing w:before="2" w:after="0" w:line="240" w:lineRule="auto"/>
        <w:ind w:left="1025" w:right="0" w:hanging="353"/>
        <w:jc w:val="left"/>
        <w:rPr>
          <w:sz w:val="23"/>
        </w:rPr>
      </w:pPr>
      <w:r>
        <w:rPr>
          <w:w w:val="105"/>
          <w:sz w:val="23"/>
        </w:rPr>
        <w:t>Built-in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graphics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visualizing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tools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creating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custom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plots.</w:t>
      </w:r>
    </w:p>
    <w:p w14:paraId="2CEEC582">
      <w:pPr>
        <w:pStyle w:val="7"/>
        <w:numPr>
          <w:ilvl w:val="0"/>
          <w:numId w:val="2"/>
        </w:numPr>
        <w:tabs>
          <w:tab w:val="left" w:pos="1025"/>
        </w:tabs>
        <w:spacing w:before="166" w:after="0" w:line="364" w:lineRule="auto"/>
        <w:ind w:left="1025" w:right="1553" w:hanging="353"/>
        <w:jc w:val="left"/>
        <w:rPr>
          <w:sz w:val="23"/>
        </w:rPr>
      </w:pPr>
      <w:r>
        <w:rPr>
          <w:w w:val="105"/>
          <w:sz w:val="23"/>
        </w:rPr>
        <w:t>Development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tools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improving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quality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maintainability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and maximizing performance.</w:t>
      </w:r>
    </w:p>
    <w:p w14:paraId="747A43AE">
      <w:pPr>
        <w:pStyle w:val="7"/>
        <w:numPr>
          <w:ilvl w:val="0"/>
          <w:numId w:val="2"/>
        </w:numPr>
        <w:tabs>
          <w:tab w:val="left" w:pos="1025"/>
        </w:tabs>
        <w:spacing w:before="2" w:after="0" w:line="240" w:lineRule="auto"/>
        <w:ind w:left="1025" w:right="0" w:hanging="353"/>
        <w:jc w:val="left"/>
        <w:rPr>
          <w:sz w:val="23"/>
        </w:rPr>
      </w:pPr>
      <w:r>
        <w:rPr>
          <w:w w:val="105"/>
          <w:sz w:val="23"/>
        </w:rPr>
        <w:t>Tools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building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applications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custom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graphical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interfaces.</w:t>
      </w:r>
    </w:p>
    <w:p w14:paraId="18834BCF">
      <w:pPr>
        <w:pStyle w:val="7"/>
        <w:numPr>
          <w:ilvl w:val="0"/>
          <w:numId w:val="2"/>
        </w:numPr>
        <w:tabs>
          <w:tab w:val="left" w:pos="1025"/>
          <w:tab w:val="left" w:pos="2682"/>
        </w:tabs>
        <w:spacing w:before="152" w:after="0" w:line="379" w:lineRule="auto"/>
        <w:ind w:left="1025" w:right="641" w:hanging="353"/>
        <w:jc w:val="left"/>
        <w:rPr>
          <w:sz w:val="23"/>
        </w:rPr>
      </w:pPr>
      <w:r>
        <w:rPr>
          <w:sz w:val="23"/>
        </w:rPr>
        <w:t>Functions</w:t>
      </w:r>
      <w:r>
        <w:rPr>
          <w:spacing w:val="40"/>
          <w:sz w:val="23"/>
        </w:rPr>
        <w:t xml:space="preserve"> </w:t>
      </w:r>
      <w:r>
        <w:rPr>
          <w:sz w:val="23"/>
        </w:rPr>
        <w:t>for integrating MATLAB based algorithms with external applications</w:t>
      </w:r>
      <w:r>
        <w:rPr>
          <w:spacing w:val="40"/>
          <w:sz w:val="23"/>
        </w:rPr>
        <w:t xml:space="preserve"> </w:t>
      </w:r>
      <w:r>
        <w:rPr>
          <w:sz w:val="23"/>
        </w:rPr>
        <w:t>and languages</w:t>
      </w:r>
      <w:r>
        <w:rPr>
          <w:sz w:val="23"/>
        </w:rPr>
        <w:tab/>
      </w:r>
      <w:r>
        <w:rPr>
          <w:sz w:val="23"/>
        </w:rPr>
        <w:t>such as C, Java, .NET.</w:t>
      </w:r>
    </w:p>
    <w:p w14:paraId="260A2258">
      <w:pPr>
        <w:pStyle w:val="5"/>
        <w:spacing w:before="160"/>
      </w:pPr>
    </w:p>
    <w:p w14:paraId="362FB52E">
      <w:pPr>
        <w:pStyle w:val="2"/>
        <w:spacing w:before="1"/>
      </w:pPr>
      <w:r>
        <w:t>GETTING</w:t>
      </w:r>
      <w:r>
        <w:rPr>
          <w:spacing w:val="36"/>
        </w:rPr>
        <w:t xml:space="preserve"> </w:t>
      </w:r>
      <w:r>
        <w:rPr>
          <w:spacing w:val="-2"/>
        </w:rPr>
        <w:t>STARTED</w:t>
      </w:r>
    </w:p>
    <w:p w14:paraId="72502B56">
      <w:pPr>
        <w:pStyle w:val="5"/>
        <w:spacing w:before="153" w:line="364" w:lineRule="auto"/>
        <w:ind w:left="304" w:right="543"/>
      </w:pPr>
      <w:r>
        <w:rPr>
          <w:w w:val="105"/>
        </w:rPr>
        <w:t>Double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MATLAB</w:t>
      </w:r>
      <w:r>
        <w:rPr>
          <w:spacing w:val="-4"/>
          <w:w w:val="105"/>
        </w:rPr>
        <w:t xml:space="preserve"> </w:t>
      </w:r>
      <w:r>
        <w:rPr>
          <w:w w:val="105"/>
        </w:rPr>
        <w:t>icon.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MATLAB window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14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your screen. It looks like this:</w:t>
      </w:r>
    </w:p>
    <w:p w14:paraId="1435F366">
      <w:pPr>
        <w:pStyle w:val="5"/>
      </w:pPr>
    </w:p>
    <w:p w14:paraId="44FF9F01">
      <w:pPr>
        <w:pStyle w:val="5"/>
      </w:pPr>
    </w:p>
    <w:p w14:paraId="526945C8">
      <w:pPr>
        <w:pStyle w:val="5"/>
      </w:pPr>
    </w:p>
    <w:p w14:paraId="6DAEBE38">
      <w:pPr>
        <w:pStyle w:val="5"/>
      </w:pPr>
    </w:p>
    <w:p w14:paraId="21C80009">
      <w:pPr>
        <w:pStyle w:val="5"/>
      </w:pPr>
    </w:p>
    <w:p w14:paraId="2EFE7903">
      <w:pPr>
        <w:pStyle w:val="5"/>
      </w:pPr>
    </w:p>
    <w:p w14:paraId="2510D1D4">
      <w:pPr>
        <w:pStyle w:val="5"/>
      </w:pPr>
    </w:p>
    <w:p w14:paraId="26E453EF">
      <w:pPr>
        <w:pStyle w:val="5"/>
      </w:pPr>
    </w:p>
    <w:p w14:paraId="4B3F46A7">
      <w:pPr>
        <w:pStyle w:val="5"/>
      </w:pPr>
    </w:p>
    <w:p w14:paraId="73551D2D">
      <w:pPr>
        <w:pStyle w:val="5"/>
      </w:pPr>
    </w:p>
    <w:p w14:paraId="48D9A64A">
      <w:pPr>
        <w:pStyle w:val="5"/>
      </w:pPr>
    </w:p>
    <w:p w14:paraId="22BFEF18">
      <w:pPr>
        <w:pStyle w:val="5"/>
      </w:pPr>
    </w:p>
    <w:p w14:paraId="68474778">
      <w:pPr>
        <w:pStyle w:val="5"/>
      </w:pPr>
    </w:p>
    <w:p w14:paraId="1BC85279">
      <w:pPr>
        <w:pStyle w:val="5"/>
      </w:pPr>
    </w:p>
    <w:p w14:paraId="7CCDFB4E">
      <w:pPr>
        <w:pStyle w:val="5"/>
      </w:pPr>
    </w:p>
    <w:p w14:paraId="50821DA6">
      <w:pPr>
        <w:pStyle w:val="5"/>
        <w:spacing w:before="77"/>
      </w:pPr>
    </w:p>
    <w:p w14:paraId="61F617DA">
      <w:pPr>
        <w:tabs>
          <w:tab w:val="left" w:pos="3042"/>
          <w:tab w:val="left" w:pos="5427"/>
          <w:tab w:val="left" w:pos="8128"/>
        </w:tabs>
        <w:spacing w:before="0"/>
        <w:ind w:left="304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Dept.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of</w:t>
      </w:r>
      <w:r>
        <w:rPr>
          <w:rFonts w:ascii="Cambria"/>
          <w:spacing w:val="-2"/>
          <w:sz w:val="22"/>
        </w:rPr>
        <w:t xml:space="preserve"> </w:t>
      </w:r>
      <w:r>
        <w:rPr>
          <w:rFonts w:ascii="Cambria"/>
          <w:sz w:val="22"/>
        </w:rPr>
        <w:t>Computer</w:t>
      </w:r>
      <w:r>
        <w:rPr>
          <w:rFonts w:ascii="Cambria"/>
          <w:spacing w:val="-7"/>
          <w:sz w:val="22"/>
        </w:rPr>
        <w:t xml:space="preserve"> </w:t>
      </w:r>
      <w:r>
        <w:rPr>
          <w:rFonts w:ascii="Cambria"/>
          <w:spacing w:val="-4"/>
          <w:sz w:val="22"/>
        </w:rPr>
        <w:t>Engg.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DSIP</w:t>
      </w:r>
      <w:r>
        <w:rPr>
          <w:rFonts w:ascii="Cambria"/>
          <w:spacing w:val="-3"/>
          <w:sz w:val="22"/>
        </w:rPr>
        <w:t xml:space="preserve"> </w:t>
      </w:r>
      <w:r>
        <w:rPr>
          <w:rFonts w:ascii="Cambria"/>
          <w:sz w:val="22"/>
        </w:rPr>
        <w:t>Lab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z w:val="22"/>
        </w:rPr>
        <w:t>Sem</w:t>
      </w:r>
      <w:r>
        <w:rPr>
          <w:rFonts w:ascii="Cambria"/>
          <w:spacing w:val="-5"/>
          <w:sz w:val="22"/>
        </w:rPr>
        <w:t xml:space="preserve"> VI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Jan-Apr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pacing w:val="-4"/>
          <w:sz w:val="22"/>
        </w:rPr>
        <w:t>2025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Page</w:t>
      </w:r>
      <w:r>
        <w:rPr>
          <w:rFonts w:ascii="Cambria"/>
          <w:spacing w:val="2"/>
          <w:sz w:val="22"/>
        </w:rPr>
        <w:t xml:space="preserve"> </w:t>
      </w:r>
      <w:r>
        <w:rPr>
          <w:rFonts w:ascii="Cambria"/>
          <w:spacing w:val="-10"/>
          <w:sz w:val="22"/>
        </w:rPr>
        <w:t>2</w:t>
      </w:r>
    </w:p>
    <w:p w14:paraId="603D5FD6">
      <w:pPr>
        <w:spacing w:after="0"/>
        <w:jc w:val="left"/>
        <w:rPr>
          <w:rFonts w:ascii="Cambria"/>
          <w:sz w:val="22"/>
        </w:rPr>
        <w:sectPr>
          <w:type w:val="continuous"/>
          <w:pgSz w:w="11910" w:h="16850"/>
          <w:pgMar w:top="700" w:right="1133" w:bottom="280" w:left="1417" w:header="720" w:footer="720" w:gutter="0"/>
          <w:cols w:space="720" w:num="1"/>
        </w:sectPr>
      </w:pPr>
    </w:p>
    <w:p w14:paraId="09585E31">
      <w:pPr>
        <w:pStyle w:val="5"/>
        <w:ind w:left="4069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6958330" cy="10095230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330" cy="10095230"/>
                          <a:chOff x="0" y="0"/>
                          <a:chExt cx="6958330" cy="1009523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5283" y="3047"/>
                            <a:ext cx="127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945198" y="3047"/>
                            <a:ext cx="12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780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12700" y="1777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743" y="558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8458" y="11937"/>
                            <a:ext cx="693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915">
                                <a:moveTo>
                                  <a:pt x="0" y="0"/>
                                </a:moveTo>
                                <a:lnTo>
                                  <a:pt x="6939914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4808" y="18288"/>
                            <a:ext cx="692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951548" y="20827"/>
                            <a:ext cx="1270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66020">
                                <a:moveTo>
                                  <a:pt x="0" y="0"/>
                                </a:moveTo>
                                <a:lnTo>
                                  <a:pt x="0" y="1006602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08" y="15113"/>
                            <a:ext cx="692785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10059670">
                                <a:moveTo>
                                  <a:pt x="3175" y="0"/>
                                </a:moveTo>
                                <a:lnTo>
                                  <a:pt x="3175" y="10059670"/>
                                </a:lnTo>
                              </a:path>
                              <a:path w="6927850" h="10059670">
                                <a:moveTo>
                                  <a:pt x="0" y="10056495"/>
                                </a:moveTo>
                                <a:lnTo>
                                  <a:pt x="6927850" y="1005649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939483" y="15113"/>
                            <a:ext cx="127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59670">
                                <a:moveTo>
                                  <a:pt x="0" y="0"/>
                                </a:moveTo>
                                <a:lnTo>
                                  <a:pt x="0" y="1005967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858" y="1358772"/>
                            <a:ext cx="5280660" cy="3279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43" y="9539796"/>
                            <a:ext cx="5403215" cy="38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777443" y="9591865"/>
                            <a:ext cx="540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>
                                <a:moveTo>
                                  <a:pt x="0" y="0"/>
                                </a:moveTo>
                                <a:lnTo>
                                  <a:pt x="5403215" y="0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6222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743" y="10083939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03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572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0"/>
                                </a:move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4559" y="4572"/>
                                </a:lnTo>
                                <a:lnTo>
                                  <a:pt x="9131" y="4572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144" y="0"/>
                            <a:ext cx="6935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5470" h="13970">
                                <a:moveTo>
                                  <a:pt x="457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9144"/>
                                </a:lnTo>
                                <a:close/>
                              </a:path>
                              <a:path w="693547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6935470" y="4572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716" y="4572"/>
                            <a:ext cx="69310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025" h="5080">
                                <a:moveTo>
                                  <a:pt x="6930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930898" y="4572"/>
                                </a:lnTo>
                                <a:lnTo>
                                  <a:pt x="6930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716" y="0"/>
                            <a:ext cx="69449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3970">
                                <a:moveTo>
                                  <a:pt x="693089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6930898" y="13716"/>
                                </a:lnTo>
                                <a:lnTo>
                                  <a:pt x="6930898" y="9144"/>
                                </a:lnTo>
                                <a:close/>
                              </a:path>
                              <a:path w="6944995" h="13970">
                                <a:moveTo>
                                  <a:pt x="6944563" y="0"/>
                                </a:moveTo>
                                <a:lnTo>
                                  <a:pt x="6939991" y="0"/>
                                </a:lnTo>
                                <a:lnTo>
                                  <a:pt x="6930847" y="0"/>
                                </a:lnTo>
                                <a:lnTo>
                                  <a:pt x="6930847" y="4572"/>
                                </a:lnTo>
                                <a:lnTo>
                                  <a:pt x="6939991" y="4572"/>
                                </a:lnTo>
                                <a:lnTo>
                                  <a:pt x="6939991" y="13716"/>
                                </a:lnTo>
                                <a:lnTo>
                                  <a:pt x="6944550" y="13716"/>
                                </a:lnTo>
                                <a:lnTo>
                                  <a:pt x="6944550" y="4572"/>
                                </a:lnTo>
                                <a:lnTo>
                                  <a:pt x="694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944563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9143"/>
                            <a:ext cx="6949440" cy="1007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72370">
                                <a:moveTo>
                                  <a:pt x="4572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0072116"/>
                                </a:lnTo>
                                <a:lnTo>
                                  <a:pt x="4572" y="10072116"/>
                                </a:lnTo>
                                <a:lnTo>
                                  <a:pt x="4572" y="4572"/>
                                </a:lnTo>
                                <a:close/>
                              </a:path>
                              <a:path w="6949440" h="1007237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4572"/>
                                </a:lnTo>
                                <a:lnTo>
                                  <a:pt x="6949135" y="4572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572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9144" y="13715"/>
                            <a:ext cx="694944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6792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2" y="1006754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49440" h="10067925">
                                <a:moveTo>
                                  <a:pt x="6949122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22" y="10067544"/>
                                </a:lnTo>
                                <a:lnTo>
                                  <a:pt x="694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949135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13715"/>
                            <a:ext cx="694944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81260">
                                <a:moveTo>
                                  <a:pt x="13703" y="10076701"/>
                                </a:moveTo>
                                <a:lnTo>
                                  <a:pt x="4572" y="10076701"/>
                                </a:lnTo>
                                <a:lnTo>
                                  <a:pt x="4572" y="10067557"/>
                                </a:lnTo>
                                <a:lnTo>
                                  <a:pt x="0" y="10067557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1260"/>
                                </a:lnTo>
                                <a:lnTo>
                                  <a:pt x="4572" y="10081260"/>
                                </a:lnTo>
                                <a:lnTo>
                                  <a:pt x="13703" y="10081260"/>
                                </a:lnTo>
                                <a:lnTo>
                                  <a:pt x="13703" y="10076701"/>
                                </a:lnTo>
                                <a:close/>
                              </a:path>
                              <a:path w="6949440" h="1008126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35" y="10067544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572" y="10081259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144" y="10081273"/>
                            <a:ext cx="69494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72" y="4559"/>
                                </a:lnTo>
                                <a:lnTo>
                                  <a:pt x="6935470" y="4559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  <a:path w="6949440" h="13970">
                                <a:moveTo>
                                  <a:pt x="6949135" y="9144"/>
                                </a:moveTo>
                                <a:lnTo>
                                  <a:pt x="6949122" y="0"/>
                                </a:lnTo>
                                <a:lnTo>
                                  <a:pt x="6944563" y="0"/>
                                </a:lnTo>
                                <a:lnTo>
                                  <a:pt x="6944563" y="9144"/>
                                </a:lnTo>
                                <a:lnTo>
                                  <a:pt x="6935470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4572" y="13703"/>
                                </a:lnTo>
                                <a:lnTo>
                                  <a:pt x="6935419" y="13703"/>
                                </a:lnTo>
                                <a:lnTo>
                                  <a:pt x="6944563" y="13703"/>
                                </a:lnTo>
                                <a:lnTo>
                                  <a:pt x="6949122" y="13703"/>
                                </a:lnTo>
                                <a:lnTo>
                                  <a:pt x="6949135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949135" y="10081259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944563" y="1008127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72" y="455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23.75pt;height:794.9pt;width:547.9pt;mso-position-horizontal-relative:page;mso-position-vertical-relative:page;z-index:-251653120;mso-width-relative:page;mso-height-relative:page;" coordsize="6958330,10095230" o:gfxdata="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">
                <o:lock v:ext="edit" aspectratio="f"/>
                <v:shape id="Graphic 60" o:spid="_x0000_s1026" o:spt="100" style="position:absolute;left:5283;top:3047;height:10083800;width:1270;" filled="f" stroked="t" coordsize="1,10083800" o:gfxdata="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qalA65AAAA2wAA&#10;AA8AAAAAAAAAAQAgAAAAIgAAAGRycy9kb3ducmV2LnhtbFBLAQIUABQAAAAIAIdO4kAzLwWeOwAA&#10;ADkAAAAQAAAAAAAAAAEAIAAAAAgBAABkcnMvc2hhcGV4bWwueG1sUEsFBgAAAAAGAAYAWwEAALID&#10;AAAAAA==&#10;" path="m0,0l0,1008380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6945198;top:3047;height:17780;width:12700;" fillcolor="#000000" filled="t" stroked="f" coordsize="12700,17780" o:gfxdata="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NLQxy/&#10;AAAA2wAAAA8AAAAAAAAAAQAgAAAAIgAAAGRycy9kb3ducmV2LnhtbFBLAQIUABQAAAAIAIdO4kAz&#10;LwWeOwAAADkAAAAQAAAAAAAAAAEAIAAAAA4BAABkcnMvc2hhcGV4bWwueG1sUEsFBgAAAAAGAAYA&#10;WwEAALgDAAAAAA==&#10;" path="m12700,0l0,0,0,17779,12700,17779,127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2743;top:5587;height:1270;width:6951980;" filled="f" stroked="t" coordsize="6951980,1" o:gfxdata="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nCJkC5AAAA2wAA&#10;AA8AAAAAAAAAAQAgAAAAIgAAAGRycy9kb3ducmV2LnhtbFBLAQIUABQAAAAIAIdO4kAzLwWeOwAA&#10;ADkAAAAQAAAAAAAAAAEAIAAAAAgBAABkcnMvc2hhcGV4bWwueG1sUEsFBgAAAAAGAAYAWwEAALID&#10;AAAAAA=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8458;top:11937;height:1270;width:6939915;" filled="f" stroked="t" coordsize="6939915,1" o:gfxdata="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mh0B7sAAADb&#10;AAAADwAAAAAAAAABACAAAAAiAAAAZHJzL2Rvd25yZXYueG1sUEsBAhQAFAAAAAgAh07iQDMvBZ47&#10;AAAAOQAAABAAAAAAAAAAAQAgAAAACgEAAGRycy9zaGFwZXhtbC54bWxQSwUGAAAAAAYABgBbAQAA&#10;tAMAAAAA&#10;" path="m0,0l6939914,0e">
                  <v:fill on="f" focussize="0,0"/>
                  <v:stroke weight="0.479842519685039pt" color="#FFFFFF" joinstyle="round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14808;top:18288;height:1270;width:6927850;" filled="f" stroked="t" coordsize="6927850,1" o:gfxdata="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HDxvQAA&#10;ANsAAAAPAAAAAAAAAAEAIAAAACIAAABkcnMvZG93bnJldi54bWxQSwECFAAUAAAACACHTuJAMy8F&#10;njsAAAA5AAAAEAAAAAAAAAABACAAAAAMAQAAZHJzL3NoYXBleG1sLnhtbFBLBQYAAAAABgAGAFsB&#10;AAC2AwAAAAA=&#10;" path="m0,0l6927850,0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65" o:spid="_x0000_s1026" o:spt="100" style="position:absolute;left:6951548;top:20827;height:10066020;width:1270;" filled="f" stroked="t" coordsize="1,10066020" o:gfxdata="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jfHuL4A&#10;AADbAAAADwAAAAAAAAABACAAAAAiAAAAZHJzL2Rvd25yZXYueG1sUEsBAhQAFAAAAAgAh07iQDMv&#10;BZ47AAAAOQAAABAAAAAAAAAAAQAgAAAADQEAAGRycy9zaGFwZXhtbC54bWxQSwUGAAAAAAYABgBb&#10;AQAAtwMAAAAA&#10;" path="m0,0l0,1006602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66" o:spid="_x0000_s1026" o:spt="100" style="position:absolute;left:14808;top:15113;height:10059670;width:6927850;" filled="f" stroked="t" coordsize="6927850,10059670" o:gfxdata="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INfu74A&#10;AADbAAAADwAAAAAAAAABACAAAAAiAAAAZHJzL2Rvd25yZXYueG1sUEsBAhQAFAAAAAgAh07iQDMv&#10;BZ47AAAAOQAAABAAAAAAAAAAAQAgAAAADQEAAGRycy9zaGFwZXhtbC54bWxQSwUGAAAAAAYABgBb&#10;AQAAtwMAAAAA&#10;" path="m3175,0l3175,10059670em0,10056495l6927850,10056495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67" o:spid="_x0000_s1026" o:spt="100" style="position:absolute;left:6939483;top:15113;height:10059670;width:1270;" filled="f" stroked="t" coordsize="1,10059670" o:gfxdata="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FjtmvQAA&#10;ANsAAAAPAAAAAAAAAAEAIAAAACIAAABkcnMvZG93bnJldi54bWxQSwECFAAUAAAACACHTuJAMy8F&#10;njsAAAA5AAAAEAAAAAAAAAABACAAAAAMAQAAZHJzL3NoYXBleG1sLnhtbFBLBQYAAAAABgAGAFsB&#10;AAC2AwAAAAA=&#10;" path="m0,0l0,1005967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Image 68" o:spid="_x0000_s1026" o:spt="75" type="#_x0000_t75" style="position:absolute;left:795858;top:1358772;height:3279774;width:5280660;" filled="f" o:preferrelative="t" stroked="f" coordsize="21600,21600" o:gfxdata="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uCj6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2" o:title=""/>
                  <o:lock v:ext="edit" aspectratio="f"/>
                </v:shape>
                <v:shape id="Image 69" o:spid="_x0000_s1026" o:spt="75" type="#_x0000_t75" style="position:absolute;left:777443;top:9539796;height:38098;width:5403215;" filled="f" o:preferrelative="t" stroked="f" coordsize="21600,21600" o:gfxdata="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GtW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Graphic 70" o:spid="_x0000_s1026" o:spt="100" style="position:absolute;left:777443;top:9591865;height:1270;width:5403215;" filled="f" stroked="t" coordsize="5403215,1" o:gfxdata="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R1QiugAAANsA&#10;AAAPAAAAAAAAAAEAIAAAACIAAABkcnMvZG93bnJldi54bWxQSwECFAAUAAAACACHTuJAMy8FnjsA&#10;AAA5AAAAEAAAAAAAAAABACAAAAAJAQAAZHJzL3NoYXBleG1sLnhtbFBLBQYAAAAABgAGAFsBAACz&#10;AwAAAAA=&#10;" path="m0,0l5403215,0e">
                  <v:fill on="f" focussize="0,0"/>
                  <v:stroke weight="0.69992125984252pt" color="#622222" joinstyle="round"/>
                  <v:imagedata o:title=""/>
                  <o:lock v:ext="edit" aspectratio="f"/>
                  <v:textbox inset="0mm,0mm,0mm,0mm"/>
                </v:shape>
                <v:shape id="Graphic 71" o:spid="_x0000_s1026" o:spt="100" style="position:absolute;left:2743;top:10083939;height:1270;width:6951980;" filled="f" stroked="t" coordsize="6951980,1" o:gfxdata="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JLuq5AAAA2wAA&#10;AA8AAAAAAAAAAQAgAAAAIgAAAGRycy9kb3ducmV2LnhtbFBLAQIUABQAAAAIAIdO4kAzLwWeOwAA&#10;ADkAAAAQAAAAAAAAAAEAIAAAAAgBAABkcnMvc2hhcGV4bWwueG1sUEsFBgAAAAAGAAYAWwEAALID&#10;AAAAAA=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72" o:spid="_x0000_s1026" o:spt="100" style="position:absolute;left:0;top:0;height:13970;width:13970;" fillcolor="#000000" filled="t" stroked="f" coordsize="13970,13970" o:gfxdata="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8F7CvQAA&#10;ANsAAAAPAAAAAAAAAAEAIAAAACIAAABkcnMvZG93bnJldi54bWxQSwECFAAUAAAACACHTuJAMy8F&#10;njsAAAA5AAAAEAAAAAAAAAABACAAAAAMAQAAZHJzL3NoYXBleG1sLnhtbFBLBQYAAAAABgAGAFsB&#10;AAC2AwAAAAA=&#10;" path="m13703,0l4572,0,0,0,0,4572,0,13716,4572,13716,4572,4572,13703,4572,13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3" o:spid="_x0000_s1026" o:spt="100" style="position:absolute;left:4572;top:4571;height:9525;width:9525;" fillcolor="#FFFFFF" filled="t" stroked="f" coordsize="9525,9525" o:gfxdata="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9Tsc+/&#10;AAAA2wAAAA8AAAAAAAAAAQAgAAAAIgAAAGRycy9kb3ducmV2LnhtbFBLAQIUABQAAAAIAIdO4kAz&#10;LwWeOwAAADkAAAAQAAAAAAAAAAEAIAAAAA4BAABkcnMvc2hhcGV4bWwueG1sUEsFBgAAAAAGAAYA&#10;WwEAALgDAAAAAA==&#10;" path="m9131,0l4559,0,0,0,0,4572,0,9144,4559,9144,4559,4572,9131,4572,91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4" o:spid="_x0000_s1026" o:spt="100" style="position:absolute;left:9144;top:0;height:13970;width:6935470;" fillcolor="#000000" filled="t" stroked="f" coordsize="6935470,13970" o:gfxdata="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cxwkvQAA&#10;ANsAAAAPAAAAAAAAAAEAIAAAACIAAABkcnMvZG93bnJldi54bWxQSwECFAAUAAAACACHTuJAMy8F&#10;njsAAAA5AAAAEAAAAAAAAAABACAAAAAMAQAAZHJzL3NoYXBleG1sLnhtbFBLBQYAAAAABgAGAFsB&#10;AAC2AwAAAAA=&#10;" path="m4572,9144l0,9144,0,13716,4572,13716,4572,9144xem6935470,0l4572,0,4572,4572,6935470,4572,6935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5" o:spid="_x0000_s1026" o:spt="100" style="position:absolute;left:13716;top:4572;height:5080;width:6931025;" fillcolor="#FFFFFF" filled="t" stroked="f" coordsize="6931025,5080" o:gfxdata="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a33rsAAADb&#10;AAAADwAAAAAAAAABACAAAAAiAAAAZHJzL2Rvd25yZXYueG1sUEsBAhQAFAAAAAgAh07iQDMvBZ47&#10;AAAAOQAAABAAAAAAAAAAAQAgAAAACgEAAGRycy9zaGFwZXhtbC54bWxQSwUGAAAAAAYABgBbAQAA&#10;tAMAAAAA&#10;" path="m6930898,0l0,0,0,4572,6930898,4572,6930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6" o:spid="_x0000_s1026" o:spt="100" style="position:absolute;left:13716;top:0;height:13970;width:6944995;" fillcolor="#000000" filled="t" stroked="f" coordsize="6944995,13970" o:gfxdata="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6PSy7sAAADb&#10;AAAADwAAAAAAAAABACAAAAAiAAAAZHJzL2Rvd25yZXYueG1sUEsBAhQAFAAAAAgAh07iQDMvBZ47&#10;AAAAOQAAABAAAAAAAAAAAQAgAAAACgEAAGRycy9zaGFwZXhtbC54bWxQSwUGAAAAAAYABgBbAQAA&#10;tAMAAAAA&#10;" path="m6930898,9144l0,9144,0,13716,6930898,13716,6930898,9144xem6944563,0l6939991,0,6930847,0,6930847,4572,6939991,4572,6939991,13716,6944550,13716,6944550,4572,6944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7" o:spid="_x0000_s1026" o:spt="100" style="position:absolute;left:6944563;top:4571;height:9525;width:9525;" fillcolor="#FFFFFF" filled="t" stroked="f" coordsize="9525,9525" o:gfxdata="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Gi3zL4A&#10;AADbAAAADwAAAAAAAAABACAAAAAiAAAAZHJzL2Rvd25yZXYueG1sUEsBAhQAFAAAAAgAh07iQDMv&#10;BZ47AAAAOQAAABAAAAAAAAAAAQAgAAAADQEAAGRycy9zaGFwZXhtbC54bWxQSwUGAAAAAAYABgBb&#10;AQAAtwMAAAAA&#10;" path="m9144,0l4572,0,0,0,0,4572,4572,4572,4572,9144,9131,9144,9131,4572,91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8" o:spid="_x0000_s1026" o:spt="100" style="position:absolute;left:0;top:9143;height:10072370;width:6949440;" fillcolor="#000000" filled="t" stroked="f" coordsize="6949440,10072370" o:gfxdata="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l6KhugAAANsA&#10;AAAPAAAAAAAAAAEAIAAAACIAAABkcnMvZG93bnJldi54bWxQSwECFAAUAAAACACHTuJAMy8FnjsA&#10;AAA5AAAAEAAAAAAAAAABACAAAAAJAQAAZHJzL3NoYXBleG1sLnhtbFBLBQYAAAAABgAGAFsBAACz&#10;AwAAAAA=&#10;" path="m4572,4572l0,4572,0,10072116,4572,10072116,4572,4572xem6949135,0l6944563,0,6944563,4572,6949135,4572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9" o:spid="_x0000_s1026" o:spt="100" style="position:absolute;left:4572;top:13716;height:10067925;width:5080;" fillcolor="#FFFFFF" filled="t" stroked="f" coordsize="5080,10067925" o:gfxdata="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NZS3+/&#10;AAAA2wAAAA8AAAAAAAAAAQAgAAAAIgAAAGRycy9kb3ducmV2LnhtbFBLAQIUABQAAAAIAIdO4kAz&#10;LwWeOwAAADkAAAAQAAAAAAAAAAEAIAAAAA4BAABkcnMvc2hhcGV4bWwueG1sUEsFBgAAAAAGAAYA&#10;WwEAALgD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0" o:spid="_x0000_s1026" o:spt="100" style="position:absolute;left:9144;top:13715;height:10067925;width:6949440;" fillcolor="#000000" filled="t" stroked="f" coordsize="6949440,10067925" o:gfxdata="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H5ym8AAAA&#10;2wAAAA8AAAAAAAAAAQAgAAAAIgAAAGRycy9kb3ducmV2LnhtbFBLAQIUABQAAAAIAIdO4kAzLwWe&#10;OwAAADkAAAAQAAAAAAAAAAEAIAAAAAsBAABkcnMvc2hhcGV4bWwueG1sUEsFBgAAAAAGAAYAWwEA&#10;ALUDAAAAAA==&#10;" path="m4572,0l0,0,0,10067544,4572,10067544,4572,0xem6949122,0l6944563,0,6944563,10067544,6949122,10067544,6949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1" o:spid="_x0000_s1026" o:spt="100" style="position:absolute;left:6949135;top:13716;height:10067925;width:5080;" fillcolor="#FFFFFF" filled="t" stroked="f" coordsize="5080,10067925" o:gfxdata="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+jdevQAA&#10;ANsAAAAPAAAAAAAAAAEAIAAAACIAAABkcnMvZG93bnJldi54bWxQSwECFAAUAAAACACHTuJAMy8F&#10;njsAAAA5AAAAEAAAAAAAAAABACAAAAAMAQAAZHJzL3NoYXBleG1sLnhtbFBLBQYAAAAABgAGAFsB&#10;AAC2AwAAAAA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2" o:spid="_x0000_s1026" o:spt="100" style="position:absolute;left:0;top:13715;height:10081260;width:6949440;" fillcolor="#000000" filled="t" stroked="f" coordsize="6949440,10081260" o:gfxdata="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cDpW/&#10;AAAA2wAAAA8AAAAAAAAAAQAgAAAAIgAAAGRycy9kb3ducmV2LnhtbFBLAQIUABQAAAAIAIdO4kAz&#10;LwWeOwAAADkAAAAQAAAAAAAAAAEAIAAAAA4BAABkcnMvc2hhcGV4bWwueG1sUEsFBgAAAAAGAAYA&#10;WwEAALgDAAAAAA==&#10;" path="m13703,10076701l4572,10076701,4572,10067557,0,10067557,0,10076701,0,10081260,4572,10081260,13703,10081260,13703,10076701xem6949135,0l6944563,0,6944563,10067544,6949135,10067544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3" o:spid="_x0000_s1026" o:spt="100" style="position:absolute;left:4572;top:10081259;height:9525;width:5080;" fillcolor="#FFFFFF" filled="t" stroked="f" coordsize="5080,9525" o:gfxdata="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8TX7e/&#10;AAAA2wAAAA8AAAAAAAAAAQAgAAAAIgAAAGRycy9kb3ducmV2LnhtbFBLAQIUABQAAAAIAIdO4kAz&#10;LwWeOwAAADkAAAAQAAAAAAAAAAEAIAAAAA4BAABkcnMvc2hhcGV4bWwueG1sUEsFBgAAAAAGAAYA&#10;WwEAALgDAAAAAA=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4" o:spid="_x0000_s1026" o:spt="100" style="position:absolute;left:9144;top:10081273;height:13970;width:6949440;" fillcolor="#000000" filled="t" stroked="f" coordsize="6949440,13970" o:gfxdata="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GKdG/&#10;AAAA2wAAAA8AAAAAAAAAAQAgAAAAIgAAAGRycy9kb3ducmV2LnhtbFBLAQIUABQAAAAIAIdO4kAz&#10;LwWeOwAAADkAAAAQAAAAAAAAAAEAIAAAAA4BAABkcnMvc2hhcGV4bWwueG1sUEsFBgAAAAAGAAYA&#10;WwEAALgDAAAAAA==&#10;" path="m6935470,0l4572,0,0,0,0,4559,4572,4559,6935470,4559,6935470,0xem6949135,9144l6949122,0,6944563,0,6944563,9144,6935470,9144,4572,9144,4572,13703,6935419,13703,6944563,13703,6949122,13703,6949135,91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5" o:spid="_x0000_s1026" o:spt="100" style="position:absolute;left:6949135;top:10081259;height:9525;width:5080;" fillcolor="#FFFFFF" filled="t" stroked="f" coordsize="5080,9525" o:gfxdata="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+2Yli/&#10;AAAA2wAAAA8AAAAAAAAAAQAgAAAAIgAAAGRycy9kb3ducmV2LnhtbFBLAQIUABQAAAAIAIdO4kAz&#10;LwWeOwAAADkAAAAQAAAAAAAAAAEAIAAAAA4BAABkcnMvc2hhcGV4bWwueG1sUEsFBgAAAAAGAAYA&#10;WwEAALgDAAAAAA=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6" o:spid="_x0000_s1026" o:spt="100" style="position:absolute;left:6944563;top:10081273;height:5080;width:5080;" fillcolor="#000000" filled="t" stroked="f" coordsize="5080,5080" o:gfxdata="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mRP0vQAA&#10;ANsAAAAPAAAAAAAAAAEAIAAAACIAAABkcnMvZG93bnJldi54bWxQSwECFAAUAAAACACHTuJAMy8F&#10;njsAAAA5AAAAEAAAAAAAAAABACAAAAAMAQAAZHJzL3NoYXBleG1sLnhtbFBLBQYAAAAABgAGAFsB&#10;AAC2AwAAAAA=&#10;" path="m4572,0l0,0,0,4559,4572,4559,45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Cambria"/>
          <w:sz w:val="20"/>
        </w:rPr>
        <w:drawing>
          <wp:inline distT="0" distB="0" distL="0" distR="0">
            <wp:extent cx="586740" cy="530225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DF57">
      <w:pPr>
        <w:spacing w:before="8"/>
        <w:ind w:left="0" w:right="260" w:firstLine="0"/>
        <w:jc w:val="center"/>
        <w:rPr>
          <w:b/>
          <w:sz w:val="22"/>
        </w:rPr>
      </w:pPr>
      <w:r>
        <w:rPr>
          <w:b/>
          <w:sz w:val="22"/>
        </w:rPr>
        <w:t>K.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J.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Somaiya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College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Engineering,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Mumbai-</w:t>
      </w:r>
      <w:r>
        <w:rPr>
          <w:b/>
          <w:spacing w:val="-5"/>
          <w:sz w:val="22"/>
        </w:rPr>
        <w:t>77</w:t>
      </w:r>
    </w:p>
    <w:p w14:paraId="2A0E30C8">
      <w:pPr>
        <w:spacing w:before="39"/>
        <w:ind w:left="4" w:right="260" w:firstLine="0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University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Mumbai)</w:t>
      </w:r>
    </w:p>
    <w:p w14:paraId="111A9CD3">
      <w:pPr>
        <w:pStyle w:val="5"/>
        <w:rPr>
          <w:b/>
          <w:sz w:val="20"/>
        </w:rPr>
      </w:pPr>
    </w:p>
    <w:p w14:paraId="70A217D2">
      <w:pPr>
        <w:pStyle w:val="5"/>
        <w:rPr>
          <w:b/>
          <w:sz w:val="20"/>
        </w:rPr>
      </w:pPr>
    </w:p>
    <w:p w14:paraId="3399002A">
      <w:pPr>
        <w:pStyle w:val="5"/>
        <w:rPr>
          <w:b/>
          <w:sz w:val="20"/>
        </w:rPr>
      </w:pPr>
    </w:p>
    <w:p w14:paraId="36638749">
      <w:pPr>
        <w:pStyle w:val="5"/>
        <w:rPr>
          <w:b/>
          <w:sz w:val="20"/>
        </w:rPr>
      </w:pPr>
    </w:p>
    <w:p w14:paraId="22008ED8">
      <w:pPr>
        <w:pStyle w:val="5"/>
        <w:rPr>
          <w:b/>
          <w:sz w:val="20"/>
        </w:rPr>
      </w:pPr>
    </w:p>
    <w:p w14:paraId="4BC5D927">
      <w:pPr>
        <w:pStyle w:val="5"/>
        <w:rPr>
          <w:b/>
          <w:sz w:val="20"/>
        </w:rPr>
      </w:pPr>
    </w:p>
    <w:p w14:paraId="3E5EB5C7">
      <w:pPr>
        <w:pStyle w:val="5"/>
        <w:rPr>
          <w:b/>
          <w:sz w:val="20"/>
        </w:rPr>
      </w:pPr>
    </w:p>
    <w:p w14:paraId="4A1AB631">
      <w:pPr>
        <w:pStyle w:val="5"/>
        <w:rPr>
          <w:b/>
          <w:sz w:val="20"/>
        </w:rPr>
      </w:pPr>
    </w:p>
    <w:p w14:paraId="683DCF79">
      <w:pPr>
        <w:pStyle w:val="5"/>
        <w:rPr>
          <w:b/>
          <w:sz w:val="20"/>
        </w:rPr>
      </w:pPr>
    </w:p>
    <w:p w14:paraId="7FF9D5B3">
      <w:pPr>
        <w:pStyle w:val="5"/>
        <w:rPr>
          <w:b/>
          <w:sz w:val="20"/>
        </w:rPr>
      </w:pPr>
    </w:p>
    <w:p w14:paraId="720BDFA7">
      <w:pPr>
        <w:pStyle w:val="5"/>
        <w:rPr>
          <w:b/>
          <w:sz w:val="20"/>
        </w:rPr>
      </w:pPr>
    </w:p>
    <w:p w14:paraId="5BABA7B6">
      <w:pPr>
        <w:pStyle w:val="5"/>
        <w:rPr>
          <w:b/>
          <w:sz w:val="20"/>
        </w:rPr>
      </w:pPr>
    </w:p>
    <w:p w14:paraId="7892EDF3">
      <w:pPr>
        <w:pStyle w:val="5"/>
        <w:rPr>
          <w:b/>
          <w:sz w:val="20"/>
        </w:rPr>
      </w:pPr>
    </w:p>
    <w:p w14:paraId="208623D9">
      <w:pPr>
        <w:pStyle w:val="5"/>
        <w:rPr>
          <w:b/>
          <w:sz w:val="20"/>
        </w:rPr>
      </w:pPr>
    </w:p>
    <w:p w14:paraId="48B45407">
      <w:pPr>
        <w:pStyle w:val="5"/>
        <w:rPr>
          <w:b/>
          <w:sz w:val="20"/>
        </w:rPr>
      </w:pPr>
    </w:p>
    <w:p w14:paraId="78E65FA9">
      <w:pPr>
        <w:pStyle w:val="5"/>
        <w:rPr>
          <w:b/>
          <w:sz w:val="20"/>
        </w:rPr>
      </w:pPr>
    </w:p>
    <w:p w14:paraId="3DE667E5">
      <w:pPr>
        <w:pStyle w:val="5"/>
        <w:rPr>
          <w:b/>
          <w:sz w:val="20"/>
        </w:rPr>
      </w:pPr>
    </w:p>
    <w:p w14:paraId="54555C57">
      <w:pPr>
        <w:pStyle w:val="5"/>
        <w:rPr>
          <w:b/>
          <w:sz w:val="20"/>
        </w:rPr>
      </w:pPr>
    </w:p>
    <w:p w14:paraId="1A9C7ED8">
      <w:pPr>
        <w:pStyle w:val="5"/>
        <w:rPr>
          <w:b/>
          <w:sz w:val="20"/>
        </w:rPr>
      </w:pPr>
    </w:p>
    <w:p w14:paraId="74E69D44">
      <w:pPr>
        <w:pStyle w:val="5"/>
        <w:rPr>
          <w:b/>
          <w:sz w:val="20"/>
        </w:rPr>
      </w:pPr>
    </w:p>
    <w:p w14:paraId="41AE7F9C">
      <w:pPr>
        <w:pStyle w:val="5"/>
        <w:rPr>
          <w:b/>
          <w:sz w:val="20"/>
        </w:rPr>
      </w:pPr>
    </w:p>
    <w:p w14:paraId="7D11F5F1">
      <w:pPr>
        <w:pStyle w:val="5"/>
        <w:rPr>
          <w:b/>
          <w:sz w:val="20"/>
        </w:rPr>
      </w:pPr>
    </w:p>
    <w:p w14:paraId="4281EBB7">
      <w:pPr>
        <w:pStyle w:val="5"/>
        <w:rPr>
          <w:b/>
          <w:sz w:val="20"/>
        </w:rPr>
      </w:pPr>
    </w:p>
    <w:p w14:paraId="3A6B33EE">
      <w:pPr>
        <w:pStyle w:val="5"/>
        <w:rPr>
          <w:b/>
          <w:sz w:val="20"/>
        </w:rPr>
      </w:pPr>
    </w:p>
    <w:p w14:paraId="13508938">
      <w:pPr>
        <w:pStyle w:val="5"/>
        <w:rPr>
          <w:b/>
          <w:sz w:val="20"/>
        </w:rPr>
      </w:pPr>
    </w:p>
    <w:p w14:paraId="4D65B16E">
      <w:pPr>
        <w:pStyle w:val="5"/>
        <w:rPr>
          <w:b/>
          <w:sz w:val="20"/>
        </w:rPr>
      </w:pPr>
    </w:p>
    <w:p w14:paraId="347EE24F">
      <w:pPr>
        <w:pStyle w:val="5"/>
        <w:spacing w:before="59"/>
        <w:rPr>
          <w:b/>
          <w:sz w:val="20"/>
        </w:rPr>
      </w:pPr>
    </w:p>
    <w:p w14:paraId="11881FDB">
      <w:pPr>
        <w:pStyle w:val="5"/>
        <w:spacing w:line="369" w:lineRule="auto"/>
        <w:ind w:left="304" w:right="588"/>
        <w:jc w:val="both"/>
      </w:pPr>
      <w:r>
        <w:rPr>
          <w:w w:val="105"/>
        </w:rPr>
        <w:t xml:space="preserve">The main window on the right is called the </w:t>
      </w:r>
      <w:r>
        <w:rPr>
          <w:i/>
          <w:w w:val="105"/>
        </w:rPr>
        <w:t xml:space="preserve">Command </w:t>
      </w:r>
      <w:r>
        <w:rPr>
          <w:w w:val="105"/>
        </w:rPr>
        <w:t xml:space="preserve">Window. This is the window in which you interact with MATLAB. Once the MATLAB prompt </w:t>
      </w:r>
      <w:r>
        <w:rPr>
          <w:b/>
          <w:w w:val="105"/>
        </w:rPr>
        <w:t xml:space="preserve">&gt;&gt; </w:t>
      </w:r>
      <w:r>
        <w:rPr>
          <w:w w:val="105"/>
        </w:rPr>
        <w:t>is displayed, all MATLAB</w:t>
      </w:r>
      <w:r>
        <w:rPr>
          <w:spacing w:val="-4"/>
          <w:w w:val="105"/>
        </w:rPr>
        <w:t xml:space="preserve"> </w:t>
      </w:r>
      <w:r>
        <w:rPr>
          <w:w w:val="105"/>
        </w:rPr>
        <w:t>commands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executed from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window.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figure,</w:t>
      </w:r>
      <w:r>
        <w:rPr>
          <w:spacing w:val="-5"/>
          <w:w w:val="105"/>
        </w:rPr>
        <w:t xml:space="preserve"> </w:t>
      </w:r>
      <w:r>
        <w:rPr>
          <w:w w:val="105"/>
        </w:rPr>
        <w:t>you can</w:t>
      </w:r>
      <w:r>
        <w:rPr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 we execute the command:</w:t>
      </w:r>
    </w:p>
    <w:p w14:paraId="0055B2CD">
      <w:pPr>
        <w:pStyle w:val="5"/>
        <w:spacing w:before="173"/>
      </w:pPr>
    </w:p>
    <w:p w14:paraId="1F9884C0">
      <w:pPr>
        <w:spacing w:before="0"/>
        <w:ind w:left="304" w:right="0" w:firstLine="0"/>
        <w:jc w:val="both"/>
        <w:rPr>
          <w:b/>
          <w:sz w:val="23"/>
        </w:rPr>
      </w:pPr>
      <w:r>
        <w:rPr>
          <w:b/>
          <w:w w:val="105"/>
          <w:sz w:val="23"/>
        </w:rPr>
        <w:t>&gt;&gt;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=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spacing w:val="-10"/>
          <w:w w:val="105"/>
          <w:sz w:val="23"/>
        </w:rPr>
        <w:t>7</w:t>
      </w:r>
    </w:p>
    <w:p w14:paraId="0CE57448">
      <w:pPr>
        <w:pStyle w:val="5"/>
        <w:spacing w:before="154" w:line="372" w:lineRule="auto"/>
        <w:ind w:left="304" w:right="585"/>
        <w:jc w:val="both"/>
      </w:pPr>
      <w:r>
        <w:rPr>
          <w:w w:val="105"/>
        </w:rPr>
        <w:t xml:space="preserve">In the top left corner you can view the </w:t>
      </w:r>
      <w:r>
        <w:rPr>
          <w:i/>
          <w:w w:val="105"/>
        </w:rPr>
        <w:t xml:space="preserve">Workspace </w:t>
      </w:r>
      <w:r>
        <w:rPr>
          <w:w w:val="105"/>
        </w:rPr>
        <w:t xml:space="preserve">window and the </w:t>
      </w:r>
      <w:r>
        <w:rPr>
          <w:i/>
          <w:w w:val="105"/>
        </w:rPr>
        <w:t xml:space="preserve">Current Directory </w:t>
      </w:r>
      <w:r>
        <w:rPr>
          <w:w w:val="105"/>
        </w:rPr>
        <w:t>window.</w:t>
      </w:r>
      <w:r>
        <w:rPr>
          <w:spacing w:val="-2"/>
          <w:w w:val="105"/>
        </w:rPr>
        <w:t xml:space="preserve"> </w:t>
      </w:r>
      <w:r>
        <w:rPr>
          <w:w w:val="105"/>
        </w:rPr>
        <w:t>Swap from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to the other</w:t>
      </w:r>
      <w:r>
        <w:rPr>
          <w:spacing w:val="-1"/>
          <w:w w:val="105"/>
        </w:rPr>
        <w:t xml:space="preserve"> </w:t>
      </w:r>
      <w:r>
        <w:rPr>
          <w:w w:val="105"/>
        </w:rPr>
        <w:t>by clicking 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5"/>
          <w:w w:val="105"/>
        </w:rPr>
        <w:t xml:space="preserve"> </w:t>
      </w:r>
      <w:r>
        <w:rPr>
          <w:w w:val="105"/>
        </w:rPr>
        <w:t>tab.</w:t>
      </w:r>
      <w:r>
        <w:rPr>
          <w:spacing w:val="-2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 when you first start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MATLAB, the</w:t>
      </w:r>
      <w:r>
        <w:rPr>
          <w:spacing w:val="-2"/>
          <w:w w:val="105"/>
        </w:rPr>
        <w:t xml:space="preserve"> </w:t>
      </w:r>
      <w:r>
        <w:rPr>
          <w:w w:val="105"/>
        </w:rPr>
        <w:t>workspace</w:t>
      </w:r>
      <w:r>
        <w:rPr>
          <w:spacing w:val="-2"/>
          <w:w w:val="105"/>
        </w:rPr>
        <w:t xml:space="preserve"> </w:t>
      </w:r>
      <w:r>
        <w:rPr>
          <w:w w:val="105"/>
        </w:rPr>
        <w:t>window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empty.</w:t>
      </w:r>
      <w:r>
        <w:rPr>
          <w:spacing w:val="-6"/>
          <w:w w:val="105"/>
        </w:rPr>
        <w:t xml:space="preserve"> </w:t>
      </w:r>
      <w:r>
        <w:rPr>
          <w:w w:val="105"/>
        </w:rPr>
        <w:t>However,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you execute commands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Command</w:t>
      </w:r>
      <w:r>
        <w:rPr>
          <w:i/>
          <w:spacing w:val="-15"/>
          <w:w w:val="105"/>
        </w:rPr>
        <w:t xml:space="preserve"> </w:t>
      </w:r>
      <w:r>
        <w:rPr>
          <w:w w:val="105"/>
        </w:rPr>
        <w:t>window,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Workspace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window</w:t>
      </w:r>
      <w:r>
        <w:rPr>
          <w:spacing w:val="-1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show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variables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that you create in your current MATLAB session. In this example, the workspace contains the variable </w:t>
      </w:r>
      <w:r>
        <w:rPr>
          <w:b/>
          <w:w w:val="105"/>
        </w:rPr>
        <w:t>a</w:t>
      </w:r>
      <w:r>
        <w:rPr>
          <w:w w:val="105"/>
        </w:rPr>
        <w:t>.</w:t>
      </w:r>
    </w:p>
    <w:p w14:paraId="19A5E82A">
      <w:pPr>
        <w:pStyle w:val="5"/>
      </w:pPr>
    </w:p>
    <w:p w14:paraId="138F6638">
      <w:pPr>
        <w:pStyle w:val="5"/>
      </w:pPr>
    </w:p>
    <w:p w14:paraId="5669F619">
      <w:pPr>
        <w:pStyle w:val="5"/>
      </w:pPr>
    </w:p>
    <w:p w14:paraId="4710D011">
      <w:pPr>
        <w:pStyle w:val="5"/>
      </w:pPr>
    </w:p>
    <w:p w14:paraId="480C93CD">
      <w:pPr>
        <w:pStyle w:val="5"/>
      </w:pPr>
    </w:p>
    <w:p w14:paraId="5FDB4552">
      <w:pPr>
        <w:pStyle w:val="5"/>
      </w:pPr>
    </w:p>
    <w:p w14:paraId="4AF94698">
      <w:pPr>
        <w:pStyle w:val="5"/>
      </w:pPr>
    </w:p>
    <w:p w14:paraId="0DBFFD4C">
      <w:pPr>
        <w:pStyle w:val="5"/>
        <w:spacing w:before="220"/>
      </w:pPr>
    </w:p>
    <w:p w14:paraId="41E5A221">
      <w:pPr>
        <w:tabs>
          <w:tab w:val="left" w:pos="5427"/>
          <w:tab w:val="left" w:pos="8128"/>
        </w:tabs>
        <w:spacing w:before="0"/>
        <w:ind w:left="304" w:right="0" w:firstLine="0"/>
        <w:jc w:val="both"/>
        <w:rPr>
          <w:rFonts w:ascii="Cambria"/>
          <w:sz w:val="22"/>
        </w:rPr>
      </w:pPr>
      <w:r>
        <w:rPr>
          <w:rFonts w:ascii="Cambria"/>
          <w:sz w:val="22"/>
        </w:rPr>
        <w:t>Dept.</w:t>
      </w:r>
      <w:r>
        <w:rPr>
          <w:rFonts w:ascii="Cambria"/>
          <w:spacing w:val="-2"/>
          <w:sz w:val="22"/>
        </w:rPr>
        <w:t xml:space="preserve"> </w:t>
      </w:r>
      <w:r>
        <w:rPr>
          <w:rFonts w:ascii="Cambria"/>
          <w:sz w:val="22"/>
        </w:rPr>
        <w:t>of</w:t>
      </w:r>
      <w:r>
        <w:rPr>
          <w:rFonts w:ascii="Cambria"/>
          <w:spacing w:val="-3"/>
          <w:sz w:val="22"/>
        </w:rPr>
        <w:t xml:space="preserve"> </w:t>
      </w:r>
      <w:r>
        <w:rPr>
          <w:rFonts w:ascii="Cambria"/>
          <w:sz w:val="22"/>
        </w:rPr>
        <w:t>Computer</w:t>
      </w:r>
      <w:r>
        <w:rPr>
          <w:rFonts w:ascii="Cambria"/>
          <w:spacing w:val="-5"/>
          <w:sz w:val="22"/>
        </w:rPr>
        <w:t xml:space="preserve"> </w:t>
      </w:r>
      <w:r>
        <w:rPr>
          <w:rFonts w:ascii="Cambria"/>
          <w:sz w:val="22"/>
        </w:rPr>
        <w:t>Engg.</w:t>
      </w:r>
      <w:r>
        <w:rPr>
          <w:rFonts w:ascii="Cambria"/>
          <w:spacing w:val="79"/>
          <w:w w:val="150"/>
          <w:sz w:val="22"/>
        </w:rPr>
        <w:t xml:space="preserve">   </w:t>
      </w:r>
      <w:r>
        <w:rPr>
          <w:rFonts w:ascii="Cambria"/>
          <w:sz w:val="22"/>
        </w:rPr>
        <w:t>DSIP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Lab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z w:val="22"/>
        </w:rPr>
        <w:t>Sem</w:t>
      </w:r>
      <w:r>
        <w:rPr>
          <w:rFonts w:ascii="Cambria"/>
          <w:spacing w:val="-6"/>
          <w:sz w:val="22"/>
        </w:rPr>
        <w:t xml:space="preserve"> </w:t>
      </w:r>
      <w:r>
        <w:rPr>
          <w:rFonts w:ascii="Cambria"/>
          <w:spacing w:val="-5"/>
          <w:sz w:val="22"/>
        </w:rPr>
        <w:t>VI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Jan-Apr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pacing w:val="-4"/>
          <w:sz w:val="22"/>
        </w:rPr>
        <w:t>2025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Page</w:t>
      </w:r>
      <w:r>
        <w:rPr>
          <w:rFonts w:ascii="Cambria"/>
          <w:spacing w:val="2"/>
          <w:sz w:val="22"/>
        </w:rPr>
        <w:t xml:space="preserve"> </w:t>
      </w:r>
      <w:r>
        <w:rPr>
          <w:rFonts w:ascii="Cambria"/>
          <w:spacing w:val="-10"/>
          <w:sz w:val="22"/>
        </w:rPr>
        <w:t>3</w:t>
      </w:r>
    </w:p>
    <w:p w14:paraId="1B1D48A3">
      <w:pPr>
        <w:spacing w:after="0"/>
        <w:jc w:val="both"/>
        <w:rPr>
          <w:rFonts w:ascii="Cambria"/>
          <w:sz w:val="22"/>
        </w:rPr>
        <w:sectPr>
          <w:pgSz w:w="11910" w:h="16850"/>
          <w:pgMar w:top="700" w:right="1133" w:bottom="280" w:left="1417" w:header="720" w:footer="720" w:gutter="0"/>
          <w:cols w:space="720" w:num="1"/>
        </w:sectPr>
      </w:pPr>
    </w:p>
    <w:p w14:paraId="51BAE792">
      <w:pPr>
        <w:pStyle w:val="5"/>
        <w:ind w:left="4069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6958330" cy="10095230"/>
                <wp:effectExtent l="0" t="0" r="0" b="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330" cy="10095230"/>
                          <a:chOff x="0" y="0"/>
                          <a:chExt cx="6958330" cy="1009523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5283" y="3047"/>
                            <a:ext cx="127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945198" y="3047"/>
                            <a:ext cx="12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780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12700" y="1777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743" y="558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8458" y="11937"/>
                            <a:ext cx="693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915">
                                <a:moveTo>
                                  <a:pt x="0" y="0"/>
                                </a:moveTo>
                                <a:lnTo>
                                  <a:pt x="6939914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4808" y="18288"/>
                            <a:ext cx="692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951548" y="20827"/>
                            <a:ext cx="1270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66020">
                                <a:moveTo>
                                  <a:pt x="0" y="0"/>
                                </a:moveTo>
                                <a:lnTo>
                                  <a:pt x="0" y="1006602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4808" y="15113"/>
                            <a:ext cx="692785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10059670">
                                <a:moveTo>
                                  <a:pt x="3175" y="0"/>
                                </a:moveTo>
                                <a:lnTo>
                                  <a:pt x="3175" y="10059670"/>
                                </a:lnTo>
                              </a:path>
                              <a:path w="6927850" h="10059670">
                                <a:moveTo>
                                  <a:pt x="0" y="10056495"/>
                                </a:moveTo>
                                <a:lnTo>
                                  <a:pt x="6927850" y="1005649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939483" y="15113"/>
                            <a:ext cx="127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59670">
                                <a:moveTo>
                                  <a:pt x="0" y="0"/>
                                </a:moveTo>
                                <a:lnTo>
                                  <a:pt x="0" y="1005967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858" y="1358773"/>
                            <a:ext cx="5773681" cy="3750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43" y="9539377"/>
                            <a:ext cx="5403215" cy="38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777443" y="9591446"/>
                            <a:ext cx="540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>
                                <a:moveTo>
                                  <a:pt x="0" y="0"/>
                                </a:moveTo>
                                <a:lnTo>
                                  <a:pt x="5403215" y="0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6222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743" y="10083520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03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572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0"/>
                                </a:move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4559" y="4572"/>
                                </a:lnTo>
                                <a:lnTo>
                                  <a:pt x="9131" y="4572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9144" y="0"/>
                            <a:ext cx="6935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5470" h="13970">
                                <a:moveTo>
                                  <a:pt x="457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9144"/>
                                </a:lnTo>
                                <a:close/>
                              </a:path>
                              <a:path w="693547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6935470" y="4572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3716" y="4572"/>
                            <a:ext cx="69310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025" h="5080">
                                <a:moveTo>
                                  <a:pt x="6930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930898" y="4572"/>
                                </a:lnTo>
                                <a:lnTo>
                                  <a:pt x="6930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3716" y="0"/>
                            <a:ext cx="69449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3970">
                                <a:moveTo>
                                  <a:pt x="693089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6930898" y="13716"/>
                                </a:lnTo>
                                <a:lnTo>
                                  <a:pt x="6930898" y="9144"/>
                                </a:lnTo>
                                <a:close/>
                              </a:path>
                              <a:path w="6944995" h="13970">
                                <a:moveTo>
                                  <a:pt x="6944563" y="0"/>
                                </a:moveTo>
                                <a:lnTo>
                                  <a:pt x="6939991" y="0"/>
                                </a:lnTo>
                                <a:lnTo>
                                  <a:pt x="6930847" y="0"/>
                                </a:lnTo>
                                <a:lnTo>
                                  <a:pt x="6930847" y="4572"/>
                                </a:lnTo>
                                <a:lnTo>
                                  <a:pt x="6939991" y="4572"/>
                                </a:lnTo>
                                <a:lnTo>
                                  <a:pt x="6939991" y="13716"/>
                                </a:lnTo>
                                <a:lnTo>
                                  <a:pt x="6944550" y="13716"/>
                                </a:lnTo>
                                <a:lnTo>
                                  <a:pt x="6944550" y="4572"/>
                                </a:lnTo>
                                <a:lnTo>
                                  <a:pt x="694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944563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9143"/>
                            <a:ext cx="6949440" cy="1007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72370">
                                <a:moveTo>
                                  <a:pt x="4572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0072116"/>
                                </a:lnTo>
                                <a:lnTo>
                                  <a:pt x="4572" y="10072116"/>
                                </a:lnTo>
                                <a:lnTo>
                                  <a:pt x="4572" y="4572"/>
                                </a:lnTo>
                                <a:close/>
                              </a:path>
                              <a:path w="6949440" h="1007237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4572"/>
                                </a:lnTo>
                                <a:lnTo>
                                  <a:pt x="6949135" y="4572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572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144" y="13715"/>
                            <a:ext cx="694944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6792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2" y="1006754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49440" h="10067925">
                                <a:moveTo>
                                  <a:pt x="6949122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22" y="10067544"/>
                                </a:lnTo>
                                <a:lnTo>
                                  <a:pt x="694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949135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13715"/>
                            <a:ext cx="694944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81260">
                                <a:moveTo>
                                  <a:pt x="13703" y="10076701"/>
                                </a:moveTo>
                                <a:lnTo>
                                  <a:pt x="4572" y="10076701"/>
                                </a:lnTo>
                                <a:lnTo>
                                  <a:pt x="4572" y="10067557"/>
                                </a:lnTo>
                                <a:lnTo>
                                  <a:pt x="0" y="10067557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1260"/>
                                </a:lnTo>
                                <a:lnTo>
                                  <a:pt x="4572" y="10081260"/>
                                </a:lnTo>
                                <a:lnTo>
                                  <a:pt x="13703" y="10081260"/>
                                </a:lnTo>
                                <a:lnTo>
                                  <a:pt x="13703" y="10076701"/>
                                </a:lnTo>
                                <a:close/>
                              </a:path>
                              <a:path w="6949440" h="1008126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35" y="10067544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572" y="10081259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9144" y="10081273"/>
                            <a:ext cx="69494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72" y="4559"/>
                                </a:lnTo>
                                <a:lnTo>
                                  <a:pt x="6935470" y="4559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  <a:path w="6949440" h="13970">
                                <a:moveTo>
                                  <a:pt x="6949135" y="9144"/>
                                </a:moveTo>
                                <a:lnTo>
                                  <a:pt x="6949122" y="0"/>
                                </a:lnTo>
                                <a:lnTo>
                                  <a:pt x="6944563" y="0"/>
                                </a:lnTo>
                                <a:lnTo>
                                  <a:pt x="6944563" y="9144"/>
                                </a:lnTo>
                                <a:lnTo>
                                  <a:pt x="6935470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4572" y="13703"/>
                                </a:lnTo>
                                <a:lnTo>
                                  <a:pt x="6935419" y="13703"/>
                                </a:lnTo>
                                <a:lnTo>
                                  <a:pt x="6944563" y="13703"/>
                                </a:lnTo>
                                <a:lnTo>
                                  <a:pt x="6949122" y="13703"/>
                                </a:lnTo>
                                <a:lnTo>
                                  <a:pt x="6949135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949135" y="10081259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6944563" y="1008127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72" y="455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23.75pt;height:794.9pt;width:547.9pt;mso-position-horizontal-relative:page;mso-position-vertical-relative:page;z-index:-251653120;mso-width-relative:page;mso-height-relative:page;" coordsize="6958330,10095230" o:gfxdata="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">
                <o:lock v:ext="edit" aspectratio="f"/>
                <v:shape id="Graphic 89" o:spid="_x0000_s1026" o:spt="100" style="position:absolute;left:5283;top:3047;height:10083800;width:1270;" filled="f" stroked="t" coordsize="1,10083800" o:gfxdata="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rNtpvQAA&#10;ANsAAAAPAAAAAAAAAAEAIAAAACIAAABkcnMvZG93bnJldi54bWxQSwECFAAUAAAACACHTuJAMy8F&#10;njsAAAA5AAAAEAAAAAAAAAABACAAAAAMAQAAZHJzL3NoYXBleG1sLnhtbFBLBQYAAAAABgAGAFsB&#10;AAC2AwAAAAA=&#10;" path="m0,0l0,1008380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90" o:spid="_x0000_s1026" o:spt="100" style="position:absolute;left:6945198;top:3047;height:17780;width:12700;" fillcolor="#000000" filled="t" stroked="f" coordsize="12700,17780" o:gfxdata="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SlqC8AAAA&#10;2wAAAA8AAAAAAAAAAQAgAAAAIgAAAGRycy9kb3ducmV2LnhtbFBLAQIUABQAAAAIAIdO4kAzLwWe&#10;OwAAADkAAAAQAAAAAAAAAAEAIAAAAAsBAABkcnMvc2hhcGV4bWwueG1sUEsFBgAAAAAGAAYAWwEA&#10;ALUDAAAAAA==&#10;" path="m12700,0l0,0,0,17779,12700,17779,127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" o:spid="_x0000_s1026" o:spt="100" style="position:absolute;left:2743;top:5587;height:1270;width:6951980;" filled="f" stroked="t" coordsize="6951980,1" o:gfxdata="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xcgQvQAA&#10;ANsAAAAPAAAAAAAAAAEAIAAAACIAAABkcnMvZG93bnJldi54bWxQSwECFAAUAAAACACHTuJAMy8F&#10;njsAAAA5AAAAEAAAAAAAAAABACAAAAAMAQAAZHJzL3NoYXBleG1sLnhtbFBLBQYAAAAABgAGAFsB&#10;AAC2AwAAAAA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92" o:spid="_x0000_s1026" o:spt="100" style="position:absolute;left:8458;top:11937;height:1270;width:6939915;" filled="f" stroked="t" coordsize="6939915,1" o:gfxdata="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xobu5AAAA2wAA&#10;AA8AAAAAAAAAAQAgAAAAIgAAAGRycy9kb3ducmV2LnhtbFBLAQIUABQAAAAIAIdO4kAzLwWeOwAA&#10;ADkAAAAQAAAAAAAAAAEAIAAAAAgBAABkcnMvc2hhcGV4bWwueG1sUEsFBgAAAAAGAAYAWwEAALID&#10;AAAAAA==&#10;" path="m0,0l6939914,0e">
                  <v:fill on="f" focussize="0,0"/>
                  <v:stroke weight="0.479842519685039pt" color="#FFFFFF" joinstyle="round"/>
                  <v:imagedata o:title=""/>
                  <o:lock v:ext="edit" aspectratio="f"/>
                  <v:textbox inset="0mm,0mm,0mm,0mm"/>
                </v:shape>
                <v:shape id="Graphic 93" o:spid="_x0000_s1026" o:spt="100" style="position:absolute;left:14808;top:18288;height:1270;width:6927850;" filled="f" stroked="t" coordsize="6927850,1" o:gfxdata="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iYor4A&#10;AADbAAAADwAAAAAAAAABACAAAAAiAAAAZHJzL2Rvd25yZXYueG1sUEsBAhQAFAAAAAgAh07iQDMv&#10;BZ47AAAAOQAAABAAAAAAAAAAAQAgAAAADQEAAGRycy9zaGFwZXhtbC54bWxQSwUGAAAAAAYABgBb&#10;AQAAtwMAAAAA&#10;" path="m0,0l6927850,0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94" o:spid="_x0000_s1026" o:spt="100" style="position:absolute;left:6951548;top:20827;height:10066020;width:1270;" filled="f" stroked="t" coordsize="1,10066020" o:gfxdata="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rhIEvQAA&#10;ANsAAAAPAAAAAAAAAAEAIAAAACIAAABkcnMvZG93bnJldi54bWxQSwECFAAUAAAACACHTuJAMy8F&#10;njsAAAA5AAAAEAAAAAAAAAABACAAAAAMAQAAZHJzL3NoYXBleG1sLnhtbFBLBQYAAAAABgAGAFsB&#10;AAC2AwAAAAA=&#10;" path="m0,0l0,1006602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95" o:spid="_x0000_s1026" o:spt="100" style="position:absolute;left:14808;top:15113;height:10059670;width:6927850;" filled="f" stroked="t" coordsize="6927850,10059670" o:gfxdata="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Sx674A&#10;AADbAAAADwAAAAAAAAABACAAAAAiAAAAZHJzL2Rvd25yZXYueG1sUEsBAhQAFAAAAAgAh07iQDMv&#10;BZ47AAAAOQAAABAAAAAAAAAAAQAgAAAADQEAAGRycy9zaGFwZXhtbC54bWxQSwUGAAAAAAYABgBb&#10;AQAAtwMAAAAA&#10;" path="m3175,0l3175,10059670em0,10056495l6927850,10056495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96" o:spid="_x0000_s1026" o:spt="100" style="position:absolute;left:6939483;top:15113;height:10059670;width:1270;" filled="f" stroked="t" coordsize="1,10059670" o:gfxdata="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j+7avQAA&#10;ANsAAAAPAAAAAAAAAAEAIAAAACIAAABkcnMvZG93bnJldi54bWxQSwECFAAUAAAACACHTuJAMy8F&#10;njsAAAA5AAAAEAAAAAAAAAABACAAAAAMAQAAZHJzL3NoYXBleG1sLnhtbFBLBQYAAAAABgAGAFsB&#10;AAC2AwAAAAA=&#10;" path="m0,0l0,1005967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Image 97" o:spid="_x0000_s1026" o:spt="75" type="#_x0000_t75" style="position:absolute;left:795858;top:1358773;height:3750310;width:5773681;" filled="f" o:preferrelative="t" stroked="f" coordsize="21600,21600" o:gfxdata="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Egn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f"/>
                </v:shape>
                <v:shape id="Image 98" o:spid="_x0000_s1026" o:spt="75" type="#_x0000_t75" style="position:absolute;left:777443;top:9539377;height:38098;width:5403215;" filled="f" o:preferrelative="t" stroked="f" coordsize="21600,21600" o:gfxdata="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gwA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f"/>
                </v:shape>
                <v:shape id="Graphic 99" o:spid="_x0000_s1026" o:spt="100" style="position:absolute;left:777443;top:9591446;height:1270;width:5403215;" filled="f" stroked="t" coordsize="5403215,1" o:gfxdata="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xG0W/&#10;AAAA2wAAAA8AAAAAAAAAAQAgAAAAIgAAAGRycy9kb3ducmV2LnhtbFBLAQIUABQAAAAIAIdO4kAz&#10;LwWeOwAAADkAAAAQAAAAAAAAAAEAIAAAAA4BAABkcnMvc2hhcGV4bWwueG1sUEsFBgAAAAAGAAYA&#10;WwEAALgDAAAAAA==&#10;" path="m0,0l5403215,0e">
                  <v:fill on="f" focussize="0,0"/>
                  <v:stroke weight="0.69992125984252pt" color="#622222" joinstyle="round"/>
                  <v:imagedata o:title=""/>
                  <o:lock v:ext="edit" aspectratio="f"/>
                  <v:textbox inset="0mm,0mm,0mm,0mm"/>
                </v:shape>
                <v:shape id="Graphic 100" o:spid="_x0000_s1026" o:spt="100" style="position:absolute;left:2743;top:10083520;height:1270;width:6951980;" filled="f" stroked="t" coordsize="6951980,1" o:gfxdata="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JoM668AAAA&#10;3AAAAA8AAAAAAAAAAQAgAAAAIgAAAGRycy9kb3ducmV2LnhtbFBLAQIUABQAAAAIAIdO4kAzLwWe&#10;OwAAADkAAAAQAAAAAAAAAAEAIAAAAAsBAABkcnMvc2hhcGV4bWwueG1sUEsFBgAAAAAGAAYAWwEA&#10;ALUDAAAAAA=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01" o:spid="_x0000_s1026" o:spt="100" style="position:absolute;left:0;top:0;height:13970;width:13970;" fillcolor="#000000" filled="t" stroked="f" coordsize="13970,13970" o:gfxdata="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WTJP7sAAADc&#10;AAAADwAAAAAAAAABACAAAAAiAAAAZHJzL2Rvd25yZXYueG1sUEsBAhQAFAAAAAgAh07iQDMvBZ47&#10;AAAAOQAAABAAAAAAAAAAAQAgAAAACgEAAGRycy9zaGFwZXhtbC54bWxQSwUGAAAAAAYABgBbAQAA&#10;tAMAAAAA&#10;" path="m13703,0l4572,0,0,0,0,4572,0,13716,4572,13716,4572,4572,13703,4572,13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" o:spid="_x0000_s1026" o:spt="100" style="position:absolute;left:4572;top:4571;height:9525;width:9525;" fillcolor="#FFFFFF" filled="t" stroked="f" coordsize="9525,9525" o:gfxdata="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syva8AAAA&#10;3AAAAA8AAAAAAAAAAQAgAAAAIgAAAGRycy9kb3ducmV2LnhtbFBLAQIUABQAAAAIAIdO4kAzLwWe&#10;OwAAADkAAAAQAAAAAAAAAAEAIAAAAAsBAABkcnMvc2hhcGV4bWwueG1sUEsFBgAAAAAGAAYAWwEA&#10;ALUDAAAAAA==&#10;" path="m9131,0l4559,0,0,0,0,4572,0,9144,4559,9144,4559,4572,9131,4572,91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3" o:spid="_x0000_s1026" o:spt="100" style="position:absolute;left:9144;top:0;height:13970;width:6935470;" fillcolor="#000000" filled="t" stroked="f" coordsize="6935470,13970" o:gfxdata="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1/KS8AAAA&#10;3AAAAA8AAAAAAAAAAQAgAAAAIgAAAGRycy9kb3ducmV2LnhtbFBLAQIUABQAAAAIAIdO4kAzLwWe&#10;OwAAADkAAAAQAAAAAAAAAAEAIAAAAAsBAABkcnMvc2hhcGV4bWwueG1sUEsFBgAAAAAGAAYAWwEA&#10;ALUDAAAAAA==&#10;" path="m4572,9144l0,9144,0,13716,4572,13716,4572,9144xem6935470,0l4572,0,4572,4572,6935470,4572,6935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" o:spid="_x0000_s1026" o:spt="100" style="position:absolute;left:13716;top:4572;height:5080;width:6931025;" fillcolor="#FFFFFF" filled="t" stroked="f" coordsize="6931025,5080" o:gfxdata="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M7edugAAANwA&#10;AAAPAAAAAAAAAAEAIAAAACIAAABkcnMvZG93bnJldi54bWxQSwECFAAUAAAACACHTuJAMy8FnjsA&#10;AAA5AAAAEAAAAAAAAAABACAAAAAJAQAAZHJzL3NoYXBleG1sLnhtbFBLBQYAAAAABgAGAFsBAACz&#10;AwAAAAA=&#10;" path="m6930898,0l0,0,0,4572,6930898,4572,6930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5" o:spid="_x0000_s1026" o:spt="100" style="position:absolute;left:13716;top:0;height:13970;width:6944995;" fillcolor="#000000" filled="t" stroked="f" coordsize="6944995,13970" o:gfxdata="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G5oa25AAAA3AAA&#10;AA8AAAAAAAAAAQAgAAAAIgAAAGRycy9kb3ducmV2LnhtbFBLAQIUABQAAAAIAIdO4kAzLwWeOwAA&#10;ADkAAAAQAAAAAAAAAAEAIAAAAAgBAABkcnMvc2hhcGV4bWwueG1sUEsFBgAAAAAGAAYAWwEAALID&#10;AAAAAA==&#10;" path="m6930898,9144l0,9144,0,13716,6930898,13716,6930898,9144xem6944563,0l6939991,0,6930847,0,6930847,4572,6939991,4572,6939991,13716,6944550,13716,6944550,4572,6944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6" o:spid="_x0000_s1026" o:spt="100" style="position:absolute;left:6944563;top:4571;height:9525;width:9525;" fillcolor="#FFFFFF" filled="t" stroked="f" coordsize="9525,9525" o:gfxdata="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XzPW8AAAA&#10;3AAAAA8AAAAAAAAAAQAgAAAAIgAAAGRycy9kb3ducmV2LnhtbFBLAQIUABQAAAAIAIdO4kAzLwWe&#10;OwAAADkAAAAQAAAAAAAAAAEAIAAAAAsBAABkcnMvc2hhcGV4bWwueG1sUEsFBgAAAAAGAAYAWwEA&#10;ALUDAAAAAA==&#10;" path="m9144,0l4572,0,0,0,0,4572,4572,4572,4572,9144,9131,9144,9131,4572,91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" o:spid="_x0000_s1026" o:spt="100" style="position:absolute;left:0;top:9143;height:10072370;width:6949440;" fillcolor="#000000" filled="t" stroked="f" coordsize="6949440,10072370" o:gfxdata="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NjMpLsAAADc&#10;AAAADwAAAAAAAAABACAAAAAiAAAAZHJzL2Rvd25yZXYueG1sUEsBAhQAFAAAAAgAh07iQDMvBZ47&#10;AAAAOQAAABAAAAAAAAAAAQAgAAAACgEAAGRycy9zaGFwZXhtbC54bWxQSwUGAAAAAAYABgBbAQAA&#10;tAMAAAAA&#10;" path="m4572,4572l0,4572,0,10072116,4572,10072116,4572,4572xem6949135,0l6944563,0,6944563,4572,6949135,4572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8" o:spid="_x0000_s1026" o:spt="100" style="position:absolute;left:4572;top:13716;height:10067925;width:5080;" fillcolor="#FFFFFF" filled="t" stroked="f" coordsize="5080,10067925" o:gfxdata="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CYZkr4A&#10;AADcAAAADwAAAAAAAAABACAAAAAiAAAAZHJzL2Rvd25yZXYueG1sUEsBAhQAFAAAAAgAh07iQDMv&#10;BZ47AAAAOQAAABAAAAAAAAAAAQAgAAAADQEAAGRycy9zaGFwZXhtbC54bWxQSwUGAAAAAAYABgBb&#10;AQAAtwMAAAAA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" o:spid="_x0000_s1026" o:spt="100" style="position:absolute;left:9144;top:13715;height:10067925;width:6949440;" fillcolor="#000000" filled="t" stroked="f" coordsize="6949440,10067925" o:gfxdata="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LNrC8AAAA&#10;3AAAAA8AAAAAAAAAAQAgAAAAIgAAAGRycy9kb3ducmV2LnhtbFBLAQIUABQAAAAIAIdO4kAzLwWe&#10;OwAAADkAAAAQAAAAAAAAAAEAIAAAAAsBAABkcnMvc2hhcGV4bWwueG1sUEsFBgAAAAAGAAYAWwEA&#10;ALUDAAAAAA==&#10;" path="m4572,0l0,0,0,10067544,4572,10067544,4572,0xem6949122,0l6944563,0,6944563,10067544,6949122,10067544,6949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0" o:spid="_x0000_s1026" o:spt="100" style="position:absolute;left:6949135;top:13716;height:10067925;width:5080;" fillcolor="#FFFFFF" filled="t" stroked="f" coordsize="5080,10067925" o:gfxdata="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Jg0m/&#10;AAAA3AAAAA8AAAAAAAAAAQAgAAAAIgAAAGRycy9kb3ducmV2LnhtbFBLAQIUABQAAAAIAIdO4kAz&#10;LwWeOwAAADkAAAAQAAAAAAAAAAEAIAAAAA4BAABkcnMvc2hhcGV4bWwueG1sUEsFBgAAAAAGAAYA&#10;WwEAALgD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" o:spid="_x0000_s1026" o:spt="100" style="position:absolute;left:0;top:13715;height:10081260;width:6949440;" fillcolor="#000000" filled="t" stroked="f" coordsize="6949440,10081260" o:gfxdata="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KPsWvQAA&#10;ANwAAAAPAAAAAAAAAAEAIAAAACIAAABkcnMvZG93bnJldi54bWxQSwECFAAUAAAACACHTuJAMy8F&#10;njsAAAA5AAAAEAAAAAAAAAABACAAAAAMAQAAZHJzL3NoYXBleG1sLnhtbFBLBQYAAAAABgAGAFsB&#10;AAC2AwAAAAA=&#10;" path="m13703,10076701l4572,10076701,4572,10067557,0,10067557,0,10076701,0,10081260,4572,10081260,13703,10081260,13703,10076701xem6949135,0l6944563,0,6944563,10067544,6949135,10067544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" o:spid="_x0000_s1026" o:spt="100" style="position:absolute;left:4572;top:10081259;height:9525;width:5080;" fillcolor="#FFFFFF" filled="t" stroked="f" coordsize="5080,9525" o:gfxdata="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X8HYL4A&#10;AADcAAAADwAAAAAAAAABACAAAAAiAAAAZHJzL2Rvd25yZXYueG1sUEsBAhQAFAAAAAgAh07iQDMv&#10;BZ47AAAAOQAAABAAAAAAAAAAAQAgAAAADQEAAGRycy9zaGFwZXhtbC54bWxQSwUGAAAAAAYABgBb&#10;AQAAtw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" o:spid="_x0000_s1026" o:spt="100" style="position:absolute;left:9144;top:10081273;height:13970;width:6949440;" fillcolor="#000000" filled="t" stroked="f" coordsize="6949440,13970" o:gfxdata="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EtztvQAA&#10;ANwAAAAPAAAAAAAAAAEAIAAAACIAAABkcnMvZG93bnJldi54bWxQSwECFAAUAAAACACHTuJAMy8F&#10;njsAAAA5AAAAEAAAAAAAAAABACAAAAAMAQAAZHJzL3NoYXBleG1sLnhtbFBLBQYAAAAABgAGAFsB&#10;AAC2AwAAAAA=&#10;" path="m6935470,0l4572,0,0,0,0,4559,4572,4559,6935470,4559,6935470,0xem6949135,9144l6949122,0,6944563,0,6944563,9144,6935470,9144,4572,9144,4572,13703,6935419,13703,6944563,13703,6949122,13703,6949135,91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" o:spid="_x0000_s1026" o:spt="100" style="position:absolute;left:6949135;top:10081259;height:9525;width:5080;" fillcolor="#FFFFFF" filled="t" stroked="f" coordsize="5080,9525" o:gfxdata="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o6j74A&#10;AADcAAAADwAAAAAAAAABACAAAAAiAAAAZHJzL2Rvd25yZXYueG1sUEsBAhQAFAAAAAgAh07iQDMv&#10;BZ47AAAAOQAAABAAAAAAAAAAAQAgAAAADQEAAGRycy9zaGFwZXhtbC54bWxQSwUGAAAAAAYABgBb&#10;AQAAtw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" o:spid="_x0000_s1026" o:spt="100" style="position:absolute;left:6944563;top:10081273;height:5080;width:5080;" fillcolor="#000000" filled="t" stroked="f" coordsize="5080,5080" o:gfxdata="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5RBS8AAAA&#10;3AAAAA8AAAAAAAAAAQAgAAAAIgAAAGRycy9kb3ducmV2LnhtbFBLAQIUABQAAAAIAIdO4kAzLwWe&#10;OwAAADkAAAAQAAAAAAAAAAEAIAAAAAsBAABkcnMvc2hhcGV4bWwueG1sUEsFBgAAAAAGAAYAWwEA&#10;ALUDAAAAAA==&#10;" path="m4572,0l0,0,0,4559,4572,4559,45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Cambria"/>
          <w:sz w:val="20"/>
        </w:rPr>
        <w:drawing>
          <wp:inline distT="0" distB="0" distL="0" distR="0">
            <wp:extent cx="586740" cy="530225"/>
            <wp:effectExtent l="0" t="0" r="0" b="0"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711">
      <w:pPr>
        <w:spacing w:before="8"/>
        <w:ind w:left="0" w:right="260" w:firstLine="0"/>
        <w:jc w:val="center"/>
        <w:rPr>
          <w:b/>
          <w:sz w:val="22"/>
        </w:rPr>
      </w:pPr>
      <w:r>
        <w:rPr>
          <w:b/>
          <w:sz w:val="22"/>
        </w:rPr>
        <w:t>K.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J.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Somaiya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College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2"/>
          <w:sz w:val="22"/>
        </w:rPr>
        <w:t xml:space="preserve"> </w:t>
      </w:r>
      <w:r>
        <w:rPr>
          <w:b/>
          <w:sz w:val="22"/>
        </w:rPr>
        <w:t>Engineering,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Mumbai-</w:t>
      </w:r>
      <w:r>
        <w:rPr>
          <w:b/>
          <w:spacing w:val="-5"/>
          <w:sz w:val="22"/>
        </w:rPr>
        <w:t>77</w:t>
      </w:r>
    </w:p>
    <w:p w14:paraId="08533560">
      <w:pPr>
        <w:spacing w:before="39"/>
        <w:ind w:left="4" w:right="260" w:firstLine="0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University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Mumbai)</w:t>
      </w:r>
    </w:p>
    <w:p w14:paraId="5C8A0E2D">
      <w:pPr>
        <w:pStyle w:val="5"/>
        <w:rPr>
          <w:b/>
          <w:sz w:val="20"/>
        </w:rPr>
      </w:pPr>
    </w:p>
    <w:p w14:paraId="44E4E50C">
      <w:pPr>
        <w:pStyle w:val="5"/>
        <w:rPr>
          <w:b/>
          <w:sz w:val="20"/>
        </w:rPr>
      </w:pPr>
    </w:p>
    <w:p w14:paraId="4469AC5D">
      <w:pPr>
        <w:pStyle w:val="5"/>
        <w:rPr>
          <w:b/>
          <w:sz w:val="20"/>
        </w:rPr>
      </w:pPr>
    </w:p>
    <w:p w14:paraId="49A2BAE9">
      <w:pPr>
        <w:pStyle w:val="5"/>
        <w:rPr>
          <w:b/>
          <w:sz w:val="20"/>
        </w:rPr>
      </w:pPr>
    </w:p>
    <w:p w14:paraId="02B98DBE">
      <w:pPr>
        <w:pStyle w:val="5"/>
        <w:rPr>
          <w:b/>
          <w:sz w:val="20"/>
        </w:rPr>
      </w:pPr>
    </w:p>
    <w:p w14:paraId="6283368F">
      <w:pPr>
        <w:pStyle w:val="5"/>
        <w:rPr>
          <w:b/>
          <w:sz w:val="20"/>
        </w:rPr>
      </w:pPr>
    </w:p>
    <w:p w14:paraId="00A41511">
      <w:pPr>
        <w:pStyle w:val="5"/>
        <w:rPr>
          <w:b/>
          <w:sz w:val="20"/>
        </w:rPr>
      </w:pPr>
    </w:p>
    <w:p w14:paraId="7C2CC9A7">
      <w:pPr>
        <w:pStyle w:val="5"/>
        <w:rPr>
          <w:b/>
          <w:sz w:val="20"/>
        </w:rPr>
      </w:pPr>
    </w:p>
    <w:p w14:paraId="4D315283">
      <w:pPr>
        <w:pStyle w:val="5"/>
        <w:rPr>
          <w:b/>
          <w:sz w:val="20"/>
        </w:rPr>
      </w:pPr>
    </w:p>
    <w:p w14:paraId="451B9440">
      <w:pPr>
        <w:pStyle w:val="5"/>
        <w:rPr>
          <w:b/>
          <w:sz w:val="20"/>
        </w:rPr>
      </w:pPr>
    </w:p>
    <w:p w14:paraId="1E9D3F4B">
      <w:pPr>
        <w:pStyle w:val="5"/>
        <w:rPr>
          <w:b/>
          <w:sz w:val="20"/>
        </w:rPr>
      </w:pPr>
    </w:p>
    <w:p w14:paraId="65F9849D">
      <w:pPr>
        <w:pStyle w:val="5"/>
        <w:rPr>
          <w:b/>
          <w:sz w:val="20"/>
        </w:rPr>
      </w:pPr>
    </w:p>
    <w:p w14:paraId="3472A620">
      <w:pPr>
        <w:pStyle w:val="5"/>
        <w:rPr>
          <w:b/>
          <w:sz w:val="20"/>
        </w:rPr>
      </w:pPr>
    </w:p>
    <w:p w14:paraId="37BDBC41">
      <w:pPr>
        <w:pStyle w:val="5"/>
        <w:rPr>
          <w:b/>
          <w:sz w:val="20"/>
        </w:rPr>
      </w:pPr>
    </w:p>
    <w:p w14:paraId="1E700815">
      <w:pPr>
        <w:pStyle w:val="5"/>
        <w:rPr>
          <w:b/>
          <w:sz w:val="20"/>
        </w:rPr>
      </w:pPr>
    </w:p>
    <w:p w14:paraId="7A152D61">
      <w:pPr>
        <w:pStyle w:val="5"/>
        <w:rPr>
          <w:b/>
          <w:sz w:val="20"/>
        </w:rPr>
      </w:pPr>
    </w:p>
    <w:p w14:paraId="48BF1C06">
      <w:pPr>
        <w:pStyle w:val="5"/>
        <w:rPr>
          <w:b/>
          <w:sz w:val="20"/>
        </w:rPr>
      </w:pPr>
    </w:p>
    <w:p w14:paraId="44E695EB">
      <w:pPr>
        <w:pStyle w:val="5"/>
        <w:rPr>
          <w:b/>
          <w:sz w:val="20"/>
        </w:rPr>
      </w:pPr>
    </w:p>
    <w:p w14:paraId="0B5E3369">
      <w:pPr>
        <w:pStyle w:val="5"/>
        <w:rPr>
          <w:b/>
          <w:sz w:val="20"/>
        </w:rPr>
      </w:pPr>
    </w:p>
    <w:p w14:paraId="148617D9">
      <w:pPr>
        <w:pStyle w:val="5"/>
        <w:rPr>
          <w:b/>
          <w:sz w:val="20"/>
        </w:rPr>
      </w:pPr>
    </w:p>
    <w:p w14:paraId="19C23678">
      <w:pPr>
        <w:pStyle w:val="5"/>
        <w:rPr>
          <w:b/>
          <w:sz w:val="20"/>
        </w:rPr>
      </w:pPr>
    </w:p>
    <w:p w14:paraId="540A2C22">
      <w:pPr>
        <w:pStyle w:val="5"/>
        <w:rPr>
          <w:b/>
          <w:sz w:val="20"/>
        </w:rPr>
      </w:pPr>
    </w:p>
    <w:p w14:paraId="3EAE94F0">
      <w:pPr>
        <w:pStyle w:val="5"/>
        <w:rPr>
          <w:b/>
          <w:sz w:val="20"/>
        </w:rPr>
      </w:pPr>
    </w:p>
    <w:p w14:paraId="5C21A7E5">
      <w:pPr>
        <w:pStyle w:val="5"/>
        <w:rPr>
          <w:b/>
          <w:sz w:val="20"/>
        </w:rPr>
      </w:pPr>
    </w:p>
    <w:p w14:paraId="2798A1EE">
      <w:pPr>
        <w:pStyle w:val="5"/>
        <w:rPr>
          <w:b/>
          <w:sz w:val="20"/>
        </w:rPr>
      </w:pPr>
    </w:p>
    <w:p w14:paraId="41E2D7CB">
      <w:pPr>
        <w:pStyle w:val="5"/>
        <w:rPr>
          <w:b/>
          <w:sz w:val="20"/>
        </w:rPr>
      </w:pPr>
    </w:p>
    <w:p w14:paraId="53191B3A">
      <w:pPr>
        <w:pStyle w:val="5"/>
        <w:rPr>
          <w:b/>
          <w:sz w:val="20"/>
        </w:rPr>
      </w:pPr>
    </w:p>
    <w:p w14:paraId="1F068283">
      <w:pPr>
        <w:pStyle w:val="5"/>
        <w:spacing w:before="146"/>
        <w:rPr>
          <w:b/>
          <w:sz w:val="20"/>
        </w:rPr>
      </w:pPr>
    </w:p>
    <w:p w14:paraId="6A9AACC9">
      <w:pPr>
        <w:pStyle w:val="5"/>
        <w:spacing w:line="364" w:lineRule="auto"/>
        <w:ind w:left="304" w:right="543"/>
      </w:pP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bottom</w:t>
      </w:r>
      <w:r>
        <w:rPr>
          <w:spacing w:val="-16"/>
          <w:w w:val="105"/>
        </w:rPr>
        <w:t xml:space="preserve"> </w:t>
      </w:r>
      <w:r>
        <w:rPr>
          <w:w w:val="105"/>
        </w:rPr>
        <w:t>left</w:t>
      </w:r>
      <w:r>
        <w:rPr>
          <w:spacing w:val="-6"/>
          <w:w w:val="105"/>
        </w:rPr>
        <w:t xml:space="preserve"> </w:t>
      </w:r>
      <w:r>
        <w:rPr>
          <w:w w:val="105"/>
        </w:rPr>
        <w:t>corner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see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Command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History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window,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simply</w:t>
      </w:r>
      <w:r>
        <w:rPr>
          <w:spacing w:val="-15"/>
          <w:w w:val="105"/>
        </w:rPr>
        <w:t xml:space="preserve"> </w:t>
      </w:r>
      <w:r>
        <w:rPr>
          <w:w w:val="105"/>
        </w:rPr>
        <w:t>gives a chronological list of all MATLAB commands that you used.</w:t>
      </w:r>
    </w:p>
    <w:p w14:paraId="3B3D0AF6">
      <w:pPr>
        <w:pStyle w:val="5"/>
        <w:spacing w:before="163"/>
      </w:pPr>
    </w:p>
    <w:p w14:paraId="14B74FA0">
      <w:pPr>
        <w:pStyle w:val="5"/>
        <w:spacing w:line="372" w:lineRule="auto"/>
        <w:ind w:left="304" w:right="543"/>
      </w:pPr>
      <w:r>
        <w:rPr>
          <w:w w:val="105"/>
        </w:rPr>
        <w:t>During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MATLAB</w:t>
      </w:r>
      <w:r>
        <w:rPr>
          <w:spacing w:val="-7"/>
          <w:w w:val="105"/>
        </w:rPr>
        <w:t xml:space="preserve"> </w:t>
      </w:r>
      <w:r>
        <w:rPr>
          <w:w w:val="105"/>
        </w:rPr>
        <w:t>sessions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store</w:t>
      </w:r>
      <w:r>
        <w:rPr>
          <w:spacing w:val="-11"/>
          <w:w w:val="105"/>
        </w:rPr>
        <w:t xml:space="preserve"> </w:t>
      </w:r>
      <w:r>
        <w:rPr>
          <w:w w:val="105"/>
        </w:rPr>
        <w:t>programs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workspaces. Therefore create an appropriate folder to store the lab files.</w:t>
      </w:r>
    </w:p>
    <w:p w14:paraId="091DBD9B">
      <w:pPr>
        <w:pStyle w:val="5"/>
        <w:spacing w:before="169"/>
      </w:pPr>
    </w:p>
    <w:p w14:paraId="42279C0E">
      <w:pPr>
        <w:pStyle w:val="2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MATLAB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SYSTEM</w:t>
      </w:r>
    </w:p>
    <w:p w14:paraId="081BEC73">
      <w:pPr>
        <w:pStyle w:val="5"/>
        <w:spacing w:before="139" w:line="372" w:lineRule="auto"/>
        <w:ind w:left="304" w:right="543"/>
      </w:pPr>
      <w:r>
        <w:rPr>
          <w:w w:val="105"/>
        </w:rPr>
        <w:t>MATLAB’s</w:t>
      </w:r>
      <w:r>
        <w:rPr>
          <w:spacing w:val="-15"/>
          <w:w w:val="105"/>
        </w:rPr>
        <w:t xml:space="preserve"> </w:t>
      </w:r>
      <w:r>
        <w:rPr>
          <w:w w:val="105"/>
        </w:rPr>
        <w:t>help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provides</w:t>
      </w:r>
      <w:r>
        <w:rPr>
          <w:spacing w:val="-1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assist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while</w:t>
      </w:r>
      <w:r>
        <w:rPr>
          <w:spacing w:val="-16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MATLAB. Select </w:t>
      </w:r>
      <w:r>
        <w:rPr>
          <w:i/>
          <w:w w:val="105"/>
        </w:rPr>
        <w:t xml:space="preserve">Help for MATLAB Help </w:t>
      </w:r>
      <w:r>
        <w:rPr>
          <w:w w:val="105"/>
        </w:rPr>
        <w:t>to open the help system.</w:t>
      </w:r>
    </w:p>
    <w:p w14:paraId="4682CEC8">
      <w:pPr>
        <w:pStyle w:val="5"/>
        <w:spacing w:before="169"/>
      </w:pPr>
    </w:p>
    <w:p w14:paraId="401A64AC">
      <w:pPr>
        <w:pStyle w:val="5"/>
        <w:spacing w:line="372" w:lineRule="auto"/>
        <w:ind w:left="304" w:right="579"/>
        <w:jc w:val="both"/>
      </w:pPr>
      <w:r>
        <w:rPr>
          <w:w w:val="105"/>
        </w:rPr>
        <w:t>We can</w:t>
      </w:r>
      <w:r>
        <w:rPr>
          <w:spacing w:val="-6"/>
          <w:w w:val="105"/>
        </w:rPr>
        <w:t xml:space="preserve"> </w:t>
      </w:r>
      <w:r>
        <w:rPr>
          <w:w w:val="105"/>
        </w:rPr>
        <w:t>then browse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commands</w:t>
      </w:r>
      <w:r>
        <w:rPr>
          <w:spacing w:val="-8"/>
          <w:w w:val="105"/>
        </w:rPr>
        <w:t xml:space="preserve"> </w:t>
      </w:r>
      <w:r>
        <w:rPr>
          <w:w w:val="105"/>
        </w:rPr>
        <w:t>via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the </w:t>
      </w:r>
      <w:r>
        <w:rPr>
          <w:i/>
          <w:w w:val="105"/>
        </w:rPr>
        <w:t xml:space="preserve">Contents </w:t>
      </w:r>
      <w:r>
        <w:rPr>
          <w:w w:val="105"/>
        </w:rPr>
        <w:t>window,</w:t>
      </w:r>
      <w:r>
        <w:rPr>
          <w:spacing w:val="-4"/>
          <w:w w:val="105"/>
        </w:rPr>
        <w:t xml:space="preserve"> </w:t>
      </w:r>
      <w:r>
        <w:rPr>
          <w:w w:val="105"/>
        </w:rPr>
        <w:t>look through the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Index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of commands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Search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keywords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phrases</w:t>
      </w:r>
      <w:r>
        <w:rPr>
          <w:spacing w:val="-16"/>
          <w:w w:val="105"/>
        </w:rPr>
        <w:t xml:space="preserve"> </w:t>
      </w:r>
      <w:r>
        <w:rPr>
          <w:w w:val="105"/>
        </w:rPr>
        <w:t>within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documentation.</w:t>
      </w:r>
      <w:r>
        <w:rPr>
          <w:spacing w:val="-16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most comprehensive documentation for MATLAB</w:t>
      </w:r>
      <w:r>
        <w:rPr>
          <w:spacing w:val="-2"/>
          <w:w w:val="105"/>
        </w:rPr>
        <w:t xml:space="preserve"> </w:t>
      </w:r>
      <w:r>
        <w:rPr>
          <w:w w:val="105"/>
        </w:rPr>
        <w:t>and is the best place to find out</w:t>
      </w:r>
      <w:r>
        <w:rPr>
          <w:spacing w:val="-3"/>
          <w:w w:val="105"/>
        </w:rPr>
        <w:t xml:space="preserve"> </w:t>
      </w:r>
      <w:r>
        <w:rPr>
          <w:w w:val="105"/>
        </w:rPr>
        <w:t>what you need. You can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also start the MATLAB </w:t>
      </w:r>
      <w:r>
        <w:rPr>
          <w:i/>
          <w:w w:val="105"/>
        </w:rPr>
        <w:t xml:space="preserve">Help </w:t>
      </w:r>
      <w:r>
        <w:rPr>
          <w:w w:val="105"/>
        </w:rPr>
        <w:t xml:space="preserve">using the </w:t>
      </w:r>
      <w:r>
        <w:rPr>
          <w:b/>
          <w:w w:val="105"/>
        </w:rPr>
        <w:t xml:space="preserve">helpwin </w:t>
      </w:r>
      <w:r>
        <w:rPr>
          <w:w w:val="105"/>
        </w:rPr>
        <w:t>command.</w:t>
      </w:r>
    </w:p>
    <w:p w14:paraId="73B78F6D">
      <w:pPr>
        <w:pStyle w:val="5"/>
      </w:pPr>
    </w:p>
    <w:p w14:paraId="386CE257">
      <w:pPr>
        <w:pStyle w:val="5"/>
      </w:pPr>
    </w:p>
    <w:p w14:paraId="15365DF1">
      <w:pPr>
        <w:pStyle w:val="5"/>
      </w:pPr>
    </w:p>
    <w:p w14:paraId="4D1E9EBB">
      <w:pPr>
        <w:pStyle w:val="5"/>
        <w:spacing w:before="124"/>
      </w:pPr>
    </w:p>
    <w:p w14:paraId="29D66735">
      <w:pPr>
        <w:tabs>
          <w:tab w:val="left" w:pos="5427"/>
          <w:tab w:val="left" w:pos="8128"/>
        </w:tabs>
        <w:spacing w:before="0"/>
        <w:ind w:left="304" w:right="0" w:firstLine="0"/>
        <w:jc w:val="both"/>
        <w:rPr>
          <w:rFonts w:ascii="Cambria"/>
          <w:sz w:val="22"/>
        </w:rPr>
      </w:pPr>
      <w:r>
        <w:rPr>
          <w:rFonts w:ascii="Cambria"/>
          <w:sz w:val="22"/>
        </w:rPr>
        <w:t>Dept.</w:t>
      </w:r>
      <w:r>
        <w:rPr>
          <w:rFonts w:ascii="Cambria"/>
          <w:spacing w:val="-2"/>
          <w:sz w:val="22"/>
        </w:rPr>
        <w:t xml:space="preserve"> </w:t>
      </w:r>
      <w:r>
        <w:rPr>
          <w:rFonts w:ascii="Cambria"/>
          <w:sz w:val="22"/>
        </w:rPr>
        <w:t>of</w:t>
      </w:r>
      <w:r>
        <w:rPr>
          <w:rFonts w:ascii="Cambria"/>
          <w:spacing w:val="-3"/>
          <w:sz w:val="22"/>
        </w:rPr>
        <w:t xml:space="preserve"> </w:t>
      </w:r>
      <w:r>
        <w:rPr>
          <w:rFonts w:ascii="Cambria"/>
          <w:sz w:val="22"/>
        </w:rPr>
        <w:t>Computer</w:t>
      </w:r>
      <w:r>
        <w:rPr>
          <w:rFonts w:ascii="Cambria"/>
          <w:spacing w:val="-5"/>
          <w:sz w:val="22"/>
        </w:rPr>
        <w:t xml:space="preserve"> </w:t>
      </w:r>
      <w:r>
        <w:rPr>
          <w:rFonts w:ascii="Cambria"/>
          <w:sz w:val="22"/>
        </w:rPr>
        <w:t>Engg.</w:t>
      </w:r>
      <w:r>
        <w:rPr>
          <w:rFonts w:ascii="Cambria"/>
          <w:spacing w:val="79"/>
          <w:w w:val="150"/>
          <w:sz w:val="22"/>
        </w:rPr>
        <w:t xml:space="preserve">   </w:t>
      </w:r>
      <w:r>
        <w:rPr>
          <w:rFonts w:ascii="Cambria"/>
          <w:sz w:val="22"/>
        </w:rPr>
        <w:t>DSIP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Lab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z w:val="22"/>
        </w:rPr>
        <w:t>Sem</w:t>
      </w:r>
      <w:r>
        <w:rPr>
          <w:rFonts w:ascii="Cambria"/>
          <w:spacing w:val="-6"/>
          <w:sz w:val="22"/>
        </w:rPr>
        <w:t xml:space="preserve"> </w:t>
      </w:r>
      <w:r>
        <w:rPr>
          <w:rFonts w:ascii="Cambria"/>
          <w:spacing w:val="-5"/>
          <w:sz w:val="22"/>
        </w:rPr>
        <w:t>VI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Jan-Apr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pacing w:val="-4"/>
          <w:sz w:val="22"/>
        </w:rPr>
        <w:t>2025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Page</w:t>
      </w:r>
      <w:r>
        <w:rPr>
          <w:rFonts w:ascii="Cambria"/>
          <w:spacing w:val="2"/>
          <w:sz w:val="22"/>
        </w:rPr>
        <w:t xml:space="preserve"> </w:t>
      </w:r>
      <w:r>
        <w:rPr>
          <w:rFonts w:ascii="Cambria"/>
          <w:spacing w:val="-10"/>
          <w:sz w:val="22"/>
        </w:rPr>
        <w:t>4</w:t>
      </w:r>
    </w:p>
    <w:p w14:paraId="4D7A3C13">
      <w:pPr>
        <w:spacing w:after="0"/>
        <w:jc w:val="both"/>
        <w:rPr>
          <w:rFonts w:ascii="Cambria"/>
          <w:sz w:val="22"/>
        </w:rPr>
        <w:sectPr>
          <w:pgSz w:w="11910" w:h="16850"/>
          <w:pgMar w:top="700" w:right="1133" w:bottom="280" w:left="1417" w:header="720" w:footer="720" w:gutter="0"/>
          <w:cols w:space="720" w:num="1"/>
        </w:sectPr>
      </w:pPr>
    </w:p>
    <w:p w14:paraId="1B8E8BCB">
      <w:pPr>
        <w:pStyle w:val="5"/>
        <w:ind w:left="4069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6958330" cy="10095230"/>
                <wp:effectExtent l="0" t="0" r="0" b="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330" cy="10095230"/>
                          <a:chOff x="0" y="0"/>
                          <a:chExt cx="6958330" cy="1009523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5283" y="3047"/>
                            <a:ext cx="127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945198" y="3047"/>
                            <a:ext cx="12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780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12700" y="1777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743" y="558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8458" y="11937"/>
                            <a:ext cx="693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915">
                                <a:moveTo>
                                  <a:pt x="0" y="0"/>
                                </a:moveTo>
                                <a:lnTo>
                                  <a:pt x="6939914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4808" y="18288"/>
                            <a:ext cx="692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951548" y="20827"/>
                            <a:ext cx="1270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66020">
                                <a:moveTo>
                                  <a:pt x="0" y="0"/>
                                </a:moveTo>
                                <a:lnTo>
                                  <a:pt x="0" y="1006602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4808" y="15113"/>
                            <a:ext cx="692785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10059670">
                                <a:moveTo>
                                  <a:pt x="3175" y="0"/>
                                </a:moveTo>
                                <a:lnTo>
                                  <a:pt x="3175" y="10059670"/>
                                </a:lnTo>
                              </a:path>
                              <a:path w="6927850" h="10059670">
                                <a:moveTo>
                                  <a:pt x="0" y="10056495"/>
                                </a:moveTo>
                                <a:lnTo>
                                  <a:pt x="6927850" y="1005649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939483" y="15113"/>
                            <a:ext cx="127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59670">
                                <a:moveTo>
                                  <a:pt x="0" y="0"/>
                                </a:moveTo>
                                <a:lnTo>
                                  <a:pt x="0" y="1005967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143" y="4686300"/>
                            <a:ext cx="1419225" cy="1225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43" y="6439534"/>
                            <a:ext cx="952500" cy="695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43" y="7671816"/>
                            <a:ext cx="1552575" cy="864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43" y="9072105"/>
                            <a:ext cx="1276350" cy="73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03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572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0"/>
                                </a:move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4559" y="4572"/>
                                </a:lnTo>
                                <a:lnTo>
                                  <a:pt x="9131" y="4572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9144" y="0"/>
                            <a:ext cx="6935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5470" h="13970">
                                <a:moveTo>
                                  <a:pt x="457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9144"/>
                                </a:lnTo>
                                <a:close/>
                              </a:path>
                              <a:path w="693547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6935470" y="4572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3716" y="4572"/>
                            <a:ext cx="69310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025" h="5080">
                                <a:moveTo>
                                  <a:pt x="6930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930898" y="4572"/>
                                </a:lnTo>
                                <a:lnTo>
                                  <a:pt x="6930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3716" y="0"/>
                            <a:ext cx="69449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3970">
                                <a:moveTo>
                                  <a:pt x="693089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6930898" y="13716"/>
                                </a:lnTo>
                                <a:lnTo>
                                  <a:pt x="6930898" y="9144"/>
                                </a:lnTo>
                                <a:close/>
                              </a:path>
                              <a:path w="6944995" h="13970">
                                <a:moveTo>
                                  <a:pt x="6944563" y="0"/>
                                </a:moveTo>
                                <a:lnTo>
                                  <a:pt x="6939991" y="0"/>
                                </a:lnTo>
                                <a:lnTo>
                                  <a:pt x="6930847" y="0"/>
                                </a:lnTo>
                                <a:lnTo>
                                  <a:pt x="6930847" y="4572"/>
                                </a:lnTo>
                                <a:lnTo>
                                  <a:pt x="6939991" y="4572"/>
                                </a:lnTo>
                                <a:lnTo>
                                  <a:pt x="6939991" y="13716"/>
                                </a:lnTo>
                                <a:lnTo>
                                  <a:pt x="6944550" y="13716"/>
                                </a:lnTo>
                                <a:lnTo>
                                  <a:pt x="6944550" y="4572"/>
                                </a:lnTo>
                                <a:lnTo>
                                  <a:pt x="694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944563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9143"/>
                            <a:ext cx="6949440" cy="1007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72370">
                                <a:moveTo>
                                  <a:pt x="4572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0072116"/>
                                </a:lnTo>
                                <a:lnTo>
                                  <a:pt x="4572" y="10072116"/>
                                </a:lnTo>
                                <a:lnTo>
                                  <a:pt x="4572" y="4572"/>
                                </a:lnTo>
                                <a:close/>
                              </a:path>
                              <a:path w="6949440" h="1007237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4572"/>
                                </a:lnTo>
                                <a:lnTo>
                                  <a:pt x="6949135" y="4572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572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9144" y="13715"/>
                            <a:ext cx="694944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6792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2" y="1006754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49440" h="10067925">
                                <a:moveTo>
                                  <a:pt x="6949122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22" y="10067544"/>
                                </a:lnTo>
                                <a:lnTo>
                                  <a:pt x="694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949135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13715"/>
                            <a:ext cx="695833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8330" h="10081260">
                                <a:moveTo>
                                  <a:pt x="13703" y="10076701"/>
                                </a:moveTo>
                                <a:lnTo>
                                  <a:pt x="4572" y="10076701"/>
                                </a:lnTo>
                                <a:lnTo>
                                  <a:pt x="4572" y="10067557"/>
                                </a:lnTo>
                                <a:lnTo>
                                  <a:pt x="0" y="10067557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1260"/>
                                </a:lnTo>
                                <a:lnTo>
                                  <a:pt x="4572" y="10081260"/>
                                </a:lnTo>
                                <a:lnTo>
                                  <a:pt x="13703" y="10081260"/>
                                </a:lnTo>
                                <a:lnTo>
                                  <a:pt x="13703" y="10076701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49135" y="10067557"/>
                                </a:moveTo>
                                <a:lnTo>
                                  <a:pt x="6944614" y="10067557"/>
                                </a:lnTo>
                                <a:lnTo>
                                  <a:pt x="13716" y="10067557"/>
                                </a:lnTo>
                                <a:lnTo>
                                  <a:pt x="9144" y="10067557"/>
                                </a:lnTo>
                                <a:lnTo>
                                  <a:pt x="9144" y="10072116"/>
                                </a:lnTo>
                                <a:lnTo>
                                  <a:pt x="13716" y="10072116"/>
                                </a:lnTo>
                                <a:lnTo>
                                  <a:pt x="6944563" y="10072116"/>
                                </a:lnTo>
                                <a:lnTo>
                                  <a:pt x="6949135" y="10072116"/>
                                </a:lnTo>
                                <a:lnTo>
                                  <a:pt x="6949135" y="10067557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35" y="10067544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58279" y="10076701"/>
                                </a:moveTo>
                                <a:lnTo>
                                  <a:pt x="6958266" y="10067557"/>
                                </a:lnTo>
                                <a:lnTo>
                                  <a:pt x="6953707" y="10067557"/>
                                </a:lnTo>
                                <a:lnTo>
                                  <a:pt x="6953707" y="10076701"/>
                                </a:lnTo>
                                <a:lnTo>
                                  <a:pt x="6944614" y="10076701"/>
                                </a:lnTo>
                                <a:lnTo>
                                  <a:pt x="13716" y="10076701"/>
                                </a:lnTo>
                                <a:lnTo>
                                  <a:pt x="13716" y="10081260"/>
                                </a:lnTo>
                                <a:lnTo>
                                  <a:pt x="6944563" y="10081260"/>
                                </a:lnTo>
                                <a:lnTo>
                                  <a:pt x="6953707" y="10081260"/>
                                </a:lnTo>
                                <a:lnTo>
                                  <a:pt x="6958266" y="10081260"/>
                                </a:lnTo>
                                <a:lnTo>
                                  <a:pt x="6958279" y="10076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23.75pt;height:794.9pt;width:547.9pt;mso-position-horizontal-relative:page;mso-position-vertical-relative:page;z-index:-251652096;mso-width-relative:page;mso-height-relative:page;" coordsize="6958330,10095230" o:gfxdata="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bPmAfc0AAACtAgAAGQAAAGRycy9fcmVscy9l&#10;Mm9Eb2MueG1sLnJlbHO9ksFqwzAMhu+DvoPRfXGSljFGnV5GodfRPYCwFcc0lo3tlfXtZyiDFUp3&#10;y1ES//d/B213334WZ0rZBVbQNS0IYh2MY6vg87h/fgWRC7LBOTApuFCG3bB62n7QjKWG8uRiFpXC&#10;WcFUSnyTMuuJPOYmROJ6GUPyWOqYrIyoT2hJ9m37ItNfBgw3THEwCtLBbEAcL7E2/88O4+g0vQf9&#10;5YnLnQrpfO2uQEyWigJPxuF1uWkiW5D3HdbLOKwfOfTLOPSPHLplHLpfB3nzZMMP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">
                <o:lock v:ext="edit" aspectratio="f"/>
                <v:shape id="Graphic 118" o:spid="_x0000_s1026" o:spt="100" style="position:absolute;left:5283;top:3047;height:10083800;width:1270;" filled="f" stroked="t" coordsize="1,10083800" o:gfxdata="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wNnnvQAA&#10;ANwAAAAPAAAAAAAAAAEAIAAAACIAAABkcnMvZG93bnJldi54bWxQSwECFAAUAAAACACHTuJAMy8F&#10;njsAAAA5AAAAEAAAAAAAAAABACAAAAAMAQAAZHJzL3NoYXBleG1sLnhtbFBLBQYAAAAABgAGAFsB&#10;AAC2AwAAAAA=&#10;" path="m0,0l0,1008380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19" o:spid="_x0000_s1026" o:spt="100" style="position:absolute;left:6945198;top:3047;height:17780;width:12700;" fillcolor="#000000" filled="t" stroked="f" coordsize="12700,17780" o:gfxdata="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7mcNb4A&#10;AADcAAAADwAAAAAAAAABACAAAAAiAAAAZHJzL2Rvd25yZXYueG1sUEsBAhQAFAAAAAgAh07iQDMv&#10;BZ47AAAAOQAAABAAAAAAAAAAAQAgAAAADQEAAGRycy9zaGFwZXhtbC54bWxQSwUGAAAAAAYABgBb&#10;AQAAtwMAAAAA&#10;" path="m12700,0l0,0,0,17779,12700,17779,127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" o:spid="_x0000_s1026" o:spt="100" style="position:absolute;left:2743;top:5587;height:1270;width:6951980;" filled="f" stroked="t" coordsize="6951980,1" o:gfxdata="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d1vzr4A&#10;AADcAAAADwAAAAAAAAABACAAAAAiAAAAZHJzL2Rvd25yZXYueG1sUEsBAhQAFAAAAAgAh07iQDMv&#10;BZ47AAAAOQAAABAAAAAAAAAAAQAgAAAADQEAAGRycy9zaGFwZXhtbC54bWxQSwUGAAAAAAYABgBb&#10;AQAAtwMAAAAA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21" o:spid="_x0000_s1026" o:spt="100" style="position:absolute;left:8458;top:11937;height:1270;width:6939915;" filled="f" stroked="t" coordsize="6939915,1" o:gfxdata="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lUMbvtwAAANwAAAAP&#10;AAAAAAAAAAEAIAAAACIAAABkcnMvZG93bnJldi54bWxQSwECFAAUAAAACACHTuJAMy8FnjsAAAA5&#10;AAAAEAAAAAAAAAABACAAAAAGAQAAZHJzL3NoYXBleG1sLnhtbFBLBQYAAAAABgAGAFsBAACwAwAA&#10;AAA=&#10;" path="m0,0l6939914,0e">
                  <v:fill on="f" focussize="0,0"/>
                  <v:stroke weight="0.479842519685039pt" color="#FFFFFF" joinstyle="round"/>
                  <v:imagedata o:title=""/>
                  <o:lock v:ext="edit" aspectratio="f"/>
                  <v:textbox inset="0mm,0mm,0mm,0mm"/>
                </v:shape>
                <v:shape id="Graphic 122" o:spid="_x0000_s1026" o:spt="100" style="position:absolute;left:14808;top:18288;height:1270;width:6927850;" filled="f" stroked="t" coordsize="6927850,1" o:gfxdata="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li10W5AAAA3AAA&#10;AA8AAAAAAAAAAQAgAAAAIgAAAGRycy9kb3ducmV2LnhtbFBLAQIUABQAAAAIAIdO4kAzLwWeOwAA&#10;ADkAAAAQAAAAAAAAAAEAIAAAAAgBAABkcnMvc2hhcGV4bWwueG1sUEsFBgAAAAAGAAYAWwEAALID&#10;AAAAAA==&#10;" path="m0,0l6927850,0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123" o:spid="_x0000_s1026" o:spt="100" style="position:absolute;left:6951548;top:20827;height:10066020;width:1270;" filled="f" stroked="t" coordsize="1,10066020" o:gfxdata="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tqUe8AAAA&#10;3AAAAA8AAAAAAAAAAQAgAAAAIgAAAGRycy9kb3ducmV2LnhtbFBLAQIUABQAAAAIAIdO4kAzLwWe&#10;OwAAADkAAAAQAAAAAAAAAAEAIAAAAAsBAABkcnMvc2hhcGV4bWwueG1sUEsFBgAAAAAGAAYAWwEA&#10;ALUDAAAAAA==&#10;" path="m0,0l0,1006602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24" o:spid="_x0000_s1026" o:spt="100" style="position:absolute;left:14808;top:15113;height:10059670;width:6927850;" filled="f" stroked="t" coordsize="6927850,10059670" o:gfxdata="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H2YLsAAADc&#10;AAAADwAAAAAAAAABACAAAAAiAAAAZHJzL2Rvd25yZXYueG1sUEsBAhQAFAAAAAgAh07iQDMvBZ47&#10;AAAAOQAAABAAAAAAAAAAAQAgAAAACgEAAGRycy9zaGFwZXhtbC54bWxQSwUGAAAAAAYABgBbAQAA&#10;tAMAAAAA&#10;" path="m3175,0l3175,10059670em0,10056495l6927850,10056495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125" o:spid="_x0000_s1026" o:spt="100" style="position:absolute;left:6939483;top:15113;height:10059670;width:1270;" filled="f" stroked="t" coordsize="1,10059670" o:gfxdata="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lqVe8AAAA&#10;3AAAAA8AAAAAAAAAAQAgAAAAIgAAAGRycy9kb3ducmV2LnhtbFBLAQIUABQAAAAIAIdO4kAzLwWe&#10;OwAAADkAAAAQAAAAAAAAAAEAIAAAAAsBAABkcnMvc2hhcGV4bWwueG1sUEsFBgAAAAAGAAYAWwEA&#10;ALUDAAAAAA==&#10;" path="m0,0l0,1005967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Image 126" o:spid="_x0000_s1026" o:spt="75" type="#_x0000_t75" style="position:absolute;left:790143;top:4686300;height:1225296;width:1419225;" filled="f" o:preferrelative="t" stroked="f" coordsize="21600,21600" o:gfxdata="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5B1k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f"/>
                </v:shape>
                <v:shape id="Image 127" o:spid="_x0000_s1026" o:spt="75" type="#_x0000_t75" style="position:absolute;left:1018743;top:6439534;height:695325;width:952500;" filled="f" o:preferrelative="t" stroked="f" coordsize="21600,21600" o:gfxdata="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q0Z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f"/>
                </v:shape>
                <v:shape id="Image 128" o:spid="_x0000_s1026" o:spt="75" type="#_x0000_t75" style="position:absolute;left:1018743;top:7671816;height:864996;width:1552575;" filled="f" o:preferrelative="t" stroked="f" coordsize="21600,21600" o:gfxdata="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dzTX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f"/>
                </v:shape>
                <v:shape id="Image 129" o:spid="_x0000_s1026" o:spt="75" type="#_x0000_t75" style="position:absolute;left:1018743;top:9072105;height:733425;width:1276350;" filled="f" o:preferrelative="t" stroked="f" coordsize="21600,21600" o:gfxdata="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uVD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f"/>
                </v:shape>
                <v:shape id="Graphic 130" o:spid="_x0000_s1026" o:spt="100" style="position:absolute;left:0;top:0;height:13970;width:13970;" fillcolor="#000000" filled="t" stroked="f" coordsize="13970,13970" o:gfxdata="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SmGb4A&#10;AADcAAAADwAAAAAAAAABACAAAAAiAAAAZHJzL2Rvd25yZXYueG1sUEsBAhQAFAAAAAgAh07iQDMv&#10;BZ47AAAAOQAAABAAAAAAAAAAAQAgAAAADQEAAGRycy9zaGFwZXhtbC54bWxQSwUGAAAAAAYABgBb&#10;AQAAtwMAAAAA&#10;" path="m13703,0l4572,0,0,0,0,4572,0,13716,4572,13716,4572,4572,13703,4572,13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1" o:spid="_x0000_s1026" o:spt="100" style="position:absolute;left:4572;top:4571;height:9525;width:9525;" fillcolor="#FFFFFF" filled="t" stroked="f" coordsize="9525,9525" o:gfxdata="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Up48vQAA&#10;ANwAAAAPAAAAAAAAAAEAIAAAACIAAABkcnMvZG93bnJldi54bWxQSwECFAAUAAAACACHTuJAMy8F&#10;njsAAAA5AAAAEAAAAAAAAAABACAAAAAMAQAAZHJzL3NoYXBleG1sLnhtbFBLBQYAAAAABgAGAFsB&#10;AAC2AwAAAAA=&#10;" path="m9131,0l4559,0,0,0,0,4572,0,9144,4559,9144,4559,4572,9131,4572,91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2" o:spid="_x0000_s1026" o:spt="100" style="position:absolute;left:9144;top:0;height:13970;width:6935470;" fillcolor="#000000" filled="t" stroked="f" coordsize="6935470,13970" o:gfxdata="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WTgrgAAADcAAAA&#10;DwAAAAAAAAABACAAAAAiAAAAZHJzL2Rvd25yZXYueG1sUEsBAhQAFAAAAAgAh07iQDMvBZ47AAAA&#10;OQAAABAAAAAAAAAAAQAgAAAABwEAAGRycy9zaGFwZXhtbC54bWxQSwUGAAAAAAYABgBbAQAAsQMA&#10;AAAA&#10;" path="m4572,9144l0,9144,0,13716,4572,13716,4572,9144xem6935470,0l4572,0,4572,4572,6935470,4572,6935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3" o:spid="_x0000_s1026" o:spt="100" style="position:absolute;left:13716;top:4572;height:5080;width:6931025;" fillcolor="#FFFFFF" filled="t" stroked="f" coordsize="6931025,5080" o:gfxdata="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bblVLsAAADc&#10;AAAADwAAAAAAAAABACAAAAAiAAAAZHJzL2Rvd25yZXYueG1sUEsBAhQAFAAAAAgAh07iQDMvBZ47&#10;AAAAOQAAABAAAAAAAAAAAQAgAAAACgEAAGRycy9zaGFwZXhtbC54bWxQSwUGAAAAAAYABgBbAQAA&#10;tAMAAAAA&#10;" path="m6930898,0l0,0,0,4572,6930898,4572,6930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4" o:spid="_x0000_s1026" o:spt="100" style="position:absolute;left:13716;top:0;height:13970;width:6944995;" fillcolor="#000000" filled="t" stroked="f" coordsize="6944995,13970" o:gfxdata="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mc6LugAAANwA&#10;AAAPAAAAAAAAAAEAIAAAACIAAABkcnMvZG93bnJldi54bWxQSwECFAAUAAAACACHTuJAMy8FnjsA&#10;AAA5AAAAEAAAAAAAAAABACAAAAAJAQAAZHJzL3NoYXBleG1sLnhtbFBLBQYAAAAABgAGAFsBAACz&#10;AwAAAAA=&#10;" path="m6930898,9144l0,9144,0,13716,6930898,13716,6930898,9144xem6944563,0l6939991,0,6930847,0,6930847,4572,6939991,4572,6939991,13716,6944550,13716,6944550,4572,6944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5" o:spid="_x0000_s1026" o:spt="100" style="position:absolute;left:6944563;top:4571;height:9525;width:9525;" fillcolor="#FFFFFF" filled="t" stroked="f" coordsize="9525,9525" o:gfxdata="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aZg/vQAA&#10;ANwAAAAPAAAAAAAAAAEAIAAAACIAAABkcnMvZG93bnJldi54bWxQSwECFAAUAAAACACHTuJAMy8F&#10;njsAAAA5AAAAEAAAAAAAAAABACAAAAAMAQAAZHJzL3NoYXBleG1sLnhtbFBLBQYAAAAABgAGAFsB&#10;AAC2AwAAAAA=&#10;" path="m9144,0l4572,0,0,0,0,4572,4572,4572,4572,9144,9131,9144,9131,4572,91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6" o:spid="_x0000_s1026" o:spt="100" style="position:absolute;left:0;top:9143;height:10072370;width:6949440;" fillcolor="#000000" filled="t" stroked="f" coordsize="6949440,10072370" o:gfxdata="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+KOCugAAANwA&#10;AAAPAAAAAAAAAAEAIAAAACIAAABkcnMvZG93bnJldi54bWxQSwECFAAUAAAACACHTuJAMy8FnjsA&#10;AAA5AAAAEAAAAAAAAAABACAAAAAJAQAAZHJzL3NoYXBleG1sLnhtbFBLBQYAAAAABgAGAFsBAACz&#10;AwAAAAA=&#10;" path="m4572,4572l0,4572,0,10072116,4572,10072116,4572,4572xem6949135,0l6944563,0,6944563,4572,6949135,4572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7" o:spid="_x0000_s1026" o:spt="100" style="position:absolute;left:4572;top:13716;height:10067925;width:5080;" fillcolor="#FFFFFF" filled="t" stroked="f" coordsize="5080,10067925" o:gfxdata="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VR128AAAA&#10;3AAAAA8AAAAAAAAAAQAgAAAAIgAAAGRycy9kb3ducmV2LnhtbFBLAQIUABQAAAAIAIdO4kAzLwWe&#10;OwAAADkAAAAQAAAAAAAAAAEAIAAAAAsBAABkcnMvc2hhcGV4bWwueG1sUEsFBgAAAAAGAAYAWwEA&#10;ALUD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8" o:spid="_x0000_s1026" o:spt="100" style="position:absolute;left:9144;top:13715;height:10067925;width:6949440;" fillcolor="#000000" filled="t" stroked="f" coordsize="6949440,10067925" o:gfxdata="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utZlrsAAADc&#10;AAAADwAAAAAAAAABACAAAAAiAAAAZHJzL2Rvd25yZXYueG1sUEsBAhQAFAAAAAgAh07iQDMvBZ47&#10;AAAAOQAAABAAAAAAAAAAAQAgAAAACgEAAGRycy9zaGFwZXhtbC54bWxQSwUGAAAAAAYABgBbAQAA&#10;tAMAAAAA&#10;" path="m4572,0l0,0,0,10067544,4572,10067544,4572,0xem6949122,0l6944563,0,6944563,10067544,6949122,10067544,6949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9" o:spid="_x0000_s1026" o:spt="100" style="position:absolute;left:6949135;top:13716;height:10067925;width:5080;" fillcolor="#FFFFFF" filled="t" stroked="f" coordsize="5080,10067925" o:gfxdata="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Bna0vQAA&#10;ANwAAAAPAAAAAAAAAAEAIAAAACIAAABkcnMvZG93bnJldi54bWxQSwECFAAUAAAACACHTuJAMy8F&#10;njsAAAA5AAAAEAAAAAAAAAABACAAAAAMAQAAZHJzL3NoYXBleG1sLnhtbFBLBQYAAAAABgAGAFsB&#10;AAC2AwAAAAA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0" o:spid="_x0000_s1026" o:spt="100" style="position:absolute;left:0;top:13715;height:10081260;width:6958330;" fillcolor="#000000" filled="t" stroked="f" coordsize="6958330,10081260" o:gfxdata="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etpy/&#10;AAAA3AAAAA8AAAAAAAAAAQAgAAAAIgAAAGRycy9kb3ducmV2LnhtbFBLAQIUABQAAAAIAIdO4kAz&#10;LwWeOwAAADkAAAAQAAAAAAAAAAEAIAAAAA4BAABkcnMvc2hhcGV4bWwueG1sUEsFBgAAAAAGAAYA&#10;WwEAALgDAAAAAA==&#10;" path="m13703,10076701l4572,10076701,4572,10067557,0,10067557,0,10076701,0,10081260,4572,10081260,13703,10081260,13703,10076701xem6949135,10067557l6944614,10067557,13716,10067557,9144,10067557,9144,10072116,13716,10072116,6944563,10072116,6949135,10072116,6949135,10067557xem6949135,0l6944563,0,6944563,10067544,6949135,10067544,6949135,0xem6958279,10076701l6958266,10067557,6953707,10067557,6953707,10076701,6944614,10076701,13716,10076701,13716,10081260,6944563,10081260,6953707,10081260,6958266,10081260,6958279,1007670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Cambria"/>
          <w:sz w:val="20"/>
        </w:rPr>
        <w:drawing>
          <wp:inline distT="0" distB="0" distL="0" distR="0">
            <wp:extent cx="586740" cy="530225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C61D">
      <w:pPr>
        <w:spacing w:before="8"/>
        <w:ind w:left="0" w:right="260" w:firstLine="0"/>
        <w:jc w:val="center"/>
        <w:rPr>
          <w:b/>
          <w:sz w:val="22"/>
        </w:rPr>
      </w:pPr>
      <w:r>
        <w:rPr>
          <w:b/>
          <w:sz w:val="22"/>
        </w:rPr>
        <w:t>K.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J.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Somaiya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College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Engineering,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Mumbai-</w:t>
      </w:r>
      <w:r>
        <w:rPr>
          <w:b/>
          <w:spacing w:val="-5"/>
          <w:sz w:val="22"/>
        </w:rPr>
        <w:t>77</w:t>
      </w:r>
    </w:p>
    <w:p w14:paraId="2A29886F">
      <w:pPr>
        <w:spacing w:before="39"/>
        <w:ind w:left="4" w:right="260" w:firstLine="0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University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Mumbai)</w:t>
      </w:r>
    </w:p>
    <w:p w14:paraId="469BF2E2">
      <w:pPr>
        <w:pStyle w:val="5"/>
        <w:rPr>
          <w:b/>
          <w:sz w:val="20"/>
        </w:rPr>
      </w:pPr>
    </w:p>
    <w:p w14:paraId="5823A9DD">
      <w:pPr>
        <w:pStyle w:val="5"/>
        <w:rPr>
          <w:b/>
          <w:sz w:val="20"/>
        </w:rPr>
      </w:pPr>
    </w:p>
    <w:p w14:paraId="3CDFBB40">
      <w:pPr>
        <w:pStyle w:val="5"/>
        <w:rPr>
          <w:b/>
          <w:sz w:val="20"/>
        </w:rPr>
      </w:pPr>
    </w:p>
    <w:p w14:paraId="0731A3D9">
      <w:pPr>
        <w:pStyle w:val="5"/>
        <w:spacing w:before="47"/>
        <w:rPr>
          <w:b/>
          <w:sz w:val="20"/>
        </w:rPr>
      </w:pPr>
    </w:p>
    <w:p w14:paraId="2E03636A">
      <w:pPr>
        <w:pStyle w:val="5"/>
        <w:spacing w:line="374" w:lineRule="auto"/>
        <w:ind w:left="304" w:right="582"/>
        <w:jc w:val="both"/>
      </w:pPr>
      <w:r>
        <w:rPr>
          <w:w w:val="105"/>
        </w:rPr>
        <w:t>A faster way to find out information about commands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via the </w:t>
      </w:r>
      <w:r>
        <w:rPr>
          <w:b/>
          <w:w w:val="105"/>
        </w:rPr>
        <w:t xml:space="preserve">help </w:t>
      </w:r>
      <w:r>
        <w:rPr>
          <w:w w:val="105"/>
        </w:rPr>
        <w:t xml:space="preserve">command. If you just type </w:t>
      </w:r>
      <w:r>
        <w:rPr>
          <w:b/>
          <w:w w:val="105"/>
        </w:rPr>
        <w:t xml:space="preserve">help </w:t>
      </w:r>
      <w:r>
        <w:rPr>
          <w:w w:val="105"/>
        </w:rPr>
        <w:t>and hit</w:t>
      </w:r>
      <w:r>
        <w:rPr>
          <w:spacing w:val="-3"/>
          <w:w w:val="105"/>
        </w:rPr>
        <w:t xml:space="preserve"> </w:t>
      </w:r>
      <w:r>
        <w:rPr>
          <w:w w:val="105"/>
        </w:rPr>
        <w:t>return, you will be presented with</w:t>
      </w:r>
      <w:r>
        <w:rPr>
          <w:spacing w:val="-4"/>
          <w:w w:val="105"/>
        </w:rPr>
        <w:t xml:space="preserve"> </w:t>
      </w:r>
      <w:r>
        <w:rPr>
          <w:w w:val="105"/>
        </w:rPr>
        <w:t>a menu of</w:t>
      </w:r>
      <w:r>
        <w:rPr>
          <w:spacing w:val="-1"/>
          <w:w w:val="105"/>
        </w:rPr>
        <w:t xml:space="preserve"> </w:t>
      </w:r>
      <w:r>
        <w:rPr>
          <w:w w:val="105"/>
        </w:rPr>
        <w:t>help options. If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 type </w:t>
      </w:r>
      <w:r>
        <w:rPr>
          <w:b/>
          <w:w w:val="105"/>
        </w:rPr>
        <w:t>help &lt;command&gt;</w:t>
      </w:r>
      <w:r>
        <w:rPr>
          <w:w w:val="105"/>
        </w:rPr>
        <w:t xml:space="preserve">, MATLAB will provide help for that particular command. For example, </w:t>
      </w:r>
      <w:r>
        <w:rPr>
          <w:b/>
          <w:w w:val="105"/>
        </w:rPr>
        <w:t xml:space="preserve">help hist </w:t>
      </w:r>
      <w:r>
        <w:rPr>
          <w:w w:val="105"/>
        </w:rPr>
        <w:t xml:space="preserve">will call up information on the </w:t>
      </w:r>
      <w:r>
        <w:rPr>
          <w:b/>
          <w:w w:val="105"/>
        </w:rPr>
        <w:t xml:space="preserve">hist </w:t>
      </w:r>
      <w:r>
        <w:rPr>
          <w:w w:val="105"/>
        </w:rPr>
        <w:t xml:space="preserve">command, which produces histograms. Note that the </w:t>
      </w:r>
      <w:r>
        <w:rPr>
          <w:b/>
          <w:w w:val="105"/>
        </w:rPr>
        <w:t xml:space="preserve">help </w:t>
      </w:r>
      <w:r>
        <w:rPr>
          <w:w w:val="105"/>
        </w:rPr>
        <w:t>command only displays a short summary of how to use the</w:t>
      </w:r>
      <w:r>
        <w:rPr>
          <w:spacing w:val="-1"/>
          <w:w w:val="105"/>
        </w:rPr>
        <w:t xml:space="preserve"> </w:t>
      </w:r>
      <w:r>
        <w:rPr>
          <w:w w:val="105"/>
        </w:rPr>
        <w:t>command you are</w:t>
      </w:r>
      <w:r>
        <w:rPr>
          <w:spacing w:val="-1"/>
          <w:w w:val="105"/>
        </w:rPr>
        <w:t xml:space="preserve"> </w:t>
      </w:r>
      <w:r>
        <w:rPr>
          <w:w w:val="105"/>
        </w:rPr>
        <w:t>interested in. For more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detailed help documentation, use the </w:t>
      </w:r>
      <w:r>
        <w:rPr>
          <w:b/>
          <w:w w:val="105"/>
        </w:rPr>
        <w:t xml:space="preserve">doc </w:t>
      </w:r>
      <w:r>
        <w:rPr>
          <w:w w:val="105"/>
        </w:rPr>
        <w:t xml:space="preserve">command. For example, </w:t>
      </w:r>
      <w:r>
        <w:rPr>
          <w:b/>
          <w:w w:val="105"/>
        </w:rPr>
        <w:t xml:space="preserve">doc hist </w:t>
      </w:r>
      <w:r>
        <w:rPr>
          <w:w w:val="105"/>
        </w:rPr>
        <w:t xml:space="preserve">will display the full documentation of the </w:t>
      </w:r>
      <w:r>
        <w:rPr>
          <w:b/>
          <w:w w:val="105"/>
        </w:rPr>
        <w:t xml:space="preserve">hist </w:t>
      </w:r>
      <w:r>
        <w:rPr>
          <w:w w:val="105"/>
        </w:rPr>
        <w:t>command, including examples of how to use it and sample output.</w:t>
      </w:r>
    </w:p>
    <w:p w14:paraId="097B3B78">
      <w:pPr>
        <w:pStyle w:val="5"/>
        <w:spacing w:before="158"/>
      </w:pPr>
    </w:p>
    <w:p w14:paraId="5FDA3DF0">
      <w:pPr>
        <w:spacing w:before="1"/>
        <w:ind w:left="304" w:right="0" w:firstLine="0"/>
        <w:jc w:val="both"/>
        <w:rPr>
          <w:b/>
          <w:sz w:val="23"/>
        </w:rPr>
      </w:pPr>
      <w:r>
        <w:rPr>
          <w:b/>
          <w:w w:val="105"/>
          <w:sz w:val="23"/>
        </w:rPr>
        <w:t>Matlab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Commands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used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for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Signal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Image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processing:</w:t>
      </w:r>
    </w:p>
    <w:p w14:paraId="4BB791FA">
      <w:pPr>
        <w:pStyle w:val="5"/>
        <w:spacing w:before="18"/>
        <w:rPr>
          <w:b/>
        </w:rPr>
      </w:pPr>
    </w:p>
    <w:p w14:paraId="05C371AB">
      <w:pPr>
        <w:pStyle w:val="5"/>
        <w:ind w:left="304"/>
        <w:jc w:val="both"/>
      </w:pPr>
      <w:r>
        <w:t>Command</w:t>
      </w:r>
      <w:r>
        <w:rPr>
          <w:spacing w:val="36"/>
        </w:rPr>
        <w:t xml:space="preserve"> </w:t>
      </w:r>
      <w:r>
        <w:rPr>
          <w:spacing w:val="-2"/>
        </w:rPr>
        <w:t>Window:</w:t>
      </w:r>
    </w:p>
    <w:p w14:paraId="07E92144">
      <w:pPr>
        <w:pStyle w:val="5"/>
      </w:pPr>
    </w:p>
    <w:p w14:paraId="25C911A9">
      <w:pPr>
        <w:pStyle w:val="5"/>
      </w:pPr>
    </w:p>
    <w:p w14:paraId="6507CEFF">
      <w:pPr>
        <w:pStyle w:val="5"/>
      </w:pPr>
    </w:p>
    <w:p w14:paraId="691AE9A8">
      <w:pPr>
        <w:pStyle w:val="5"/>
      </w:pPr>
    </w:p>
    <w:p w14:paraId="27C26DC8">
      <w:pPr>
        <w:pStyle w:val="5"/>
      </w:pPr>
    </w:p>
    <w:p w14:paraId="54E351D8">
      <w:pPr>
        <w:pStyle w:val="5"/>
      </w:pPr>
    </w:p>
    <w:p w14:paraId="1A5E9C5A">
      <w:pPr>
        <w:pStyle w:val="5"/>
      </w:pPr>
    </w:p>
    <w:p w14:paraId="32AAB293">
      <w:pPr>
        <w:pStyle w:val="5"/>
      </w:pPr>
    </w:p>
    <w:p w14:paraId="5F3A93EB">
      <w:pPr>
        <w:pStyle w:val="5"/>
        <w:spacing w:before="121"/>
      </w:pPr>
    </w:p>
    <w:p w14:paraId="01FC54F6">
      <w:pPr>
        <w:pStyle w:val="7"/>
        <w:numPr>
          <w:ilvl w:val="0"/>
          <w:numId w:val="3"/>
        </w:numPr>
        <w:tabs>
          <w:tab w:val="left" w:pos="663"/>
        </w:tabs>
        <w:spacing w:before="0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Declaring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variable:</w:t>
      </w:r>
    </w:p>
    <w:p w14:paraId="5673652A">
      <w:pPr>
        <w:pStyle w:val="5"/>
      </w:pPr>
    </w:p>
    <w:p w14:paraId="5FF74B4D">
      <w:pPr>
        <w:pStyle w:val="5"/>
      </w:pPr>
    </w:p>
    <w:p w14:paraId="66AC9380">
      <w:pPr>
        <w:pStyle w:val="5"/>
      </w:pPr>
    </w:p>
    <w:p w14:paraId="7C59F319">
      <w:pPr>
        <w:pStyle w:val="5"/>
      </w:pPr>
    </w:p>
    <w:p w14:paraId="23BB2955">
      <w:pPr>
        <w:pStyle w:val="5"/>
      </w:pPr>
    </w:p>
    <w:p w14:paraId="7A576035">
      <w:pPr>
        <w:pStyle w:val="5"/>
        <w:spacing w:before="86"/>
      </w:pPr>
    </w:p>
    <w:p w14:paraId="1E764F97">
      <w:pPr>
        <w:pStyle w:val="7"/>
        <w:numPr>
          <w:ilvl w:val="0"/>
          <w:numId w:val="3"/>
        </w:numPr>
        <w:tabs>
          <w:tab w:val="left" w:pos="663"/>
        </w:tabs>
        <w:spacing w:before="1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Declaring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matrix:</w:t>
      </w:r>
    </w:p>
    <w:p w14:paraId="7FF8D5D3">
      <w:pPr>
        <w:pStyle w:val="5"/>
      </w:pPr>
    </w:p>
    <w:p w14:paraId="054EC121">
      <w:pPr>
        <w:pStyle w:val="5"/>
      </w:pPr>
    </w:p>
    <w:p w14:paraId="3EABEFCF">
      <w:pPr>
        <w:pStyle w:val="5"/>
      </w:pPr>
    </w:p>
    <w:p w14:paraId="4FF58B94">
      <w:pPr>
        <w:pStyle w:val="5"/>
      </w:pPr>
    </w:p>
    <w:p w14:paraId="13E65B43">
      <w:pPr>
        <w:pStyle w:val="5"/>
      </w:pPr>
    </w:p>
    <w:p w14:paraId="1F32A9BB">
      <w:pPr>
        <w:pStyle w:val="5"/>
      </w:pPr>
    </w:p>
    <w:p w14:paraId="33321448">
      <w:pPr>
        <w:pStyle w:val="5"/>
        <w:spacing w:before="95"/>
      </w:pPr>
    </w:p>
    <w:p w14:paraId="41C20B28">
      <w:pPr>
        <w:pStyle w:val="7"/>
        <w:numPr>
          <w:ilvl w:val="0"/>
          <w:numId w:val="3"/>
        </w:numPr>
        <w:tabs>
          <w:tab w:val="left" w:pos="663"/>
        </w:tabs>
        <w:spacing w:before="0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Using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sin()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equation:</w:t>
      </w:r>
    </w:p>
    <w:p w14:paraId="51BD4B47">
      <w:pPr>
        <w:pStyle w:val="7"/>
        <w:spacing w:after="0" w:line="240" w:lineRule="auto"/>
        <w:jc w:val="left"/>
        <w:rPr>
          <w:sz w:val="23"/>
        </w:rPr>
        <w:sectPr>
          <w:pgSz w:w="11910" w:h="16850"/>
          <w:pgMar w:top="700" w:right="1133" w:bottom="280" w:left="1417" w:header="720" w:footer="720" w:gutter="0"/>
          <w:cols w:space="720" w:num="1"/>
        </w:sectPr>
      </w:pPr>
    </w:p>
    <w:p w14:paraId="56688074">
      <w:pPr>
        <w:pStyle w:val="7"/>
        <w:numPr>
          <w:ilvl w:val="0"/>
          <w:numId w:val="3"/>
        </w:numPr>
        <w:tabs>
          <w:tab w:val="left" w:pos="663"/>
        </w:tabs>
        <w:spacing w:before="81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Accessing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parts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matrices:</w:t>
      </w:r>
    </w:p>
    <w:p w14:paraId="6DEEA4FD">
      <w:pPr>
        <w:pStyle w:val="5"/>
        <w:spacing w:before="34"/>
        <w:rPr>
          <w:sz w:val="20"/>
        </w:rPr>
      </w:pPr>
      <w:r>
        <w:rPr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182880</wp:posOffset>
            </wp:positionV>
            <wp:extent cx="2648585" cy="4733925"/>
            <wp:effectExtent l="0" t="0" r="0" b="0"/>
            <wp:wrapTopAndBottom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802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4CA35">
      <w:pPr>
        <w:pStyle w:val="5"/>
        <w:spacing w:before="26"/>
      </w:pPr>
    </w:p>
    <w:p w14:paraId="1A12F062">
      <w:pPr>
        <w:pStyle w:val="7"/>
        <w:numPr>
          <w:ilvl w:val="0"/>
          <w:numId w:val="3"/>
        </w:numPr>
        <w:tabs>
          <w:tab w:val="left" w:pos="663"/>
        </w:tabs>
        <w:spacing w:before="0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Deleting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matrices:</w:t>
      </w:r>
    </w:p>
    <w:p w14:paraId="77F0EA52">
      <w:pPr>
        <w:pStyle w:val="5"/>
        <w:spacing w:before="31"/>
        <w:rPr>
          <w:sz w:val="20"/>
        </w:rPr>
      </w:pPr>
      <w:r>
        <w:rPr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180975</wp:posOffset>
            </wp:positionV>
            <wp:extent cx="1254760" cy="1018540"/>
            <wp:effectExtent l="0" t="0" r="0" b="0"/>
            <wp:wrapTopAndBottom/>
            <wp:docPr id="143" name="Imag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931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1EA78">
      <w:pPr>
        <w:pStyle w:val="5"/>
        <w:spacing w:after="0"/>
        <w:rPr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040D1404">
      <w:pPr>
        <w:pStyle w:val="7"/>
        <w:numPr>
          <w:ilvl w:val="0"/>
          <w:numId w:val="3"/>
        </w:numPr>
        <w:tabs>
          <w:tab w:val="left" w:pos="663"/>
        </w:tabs>
        <w:spacing w:before="81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Checking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variable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already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exists:</w:t>
      </w:r>
    </w:p>
    <w:p w14:paraId="18ABAF57">
      <w:pPr>
        <w:pStyle w:val="5"/>
        <w:rPr>
          <w:sz w:val="20"/>
        </w:rPr>
      </w:pPr>
    </w:p>
    <w:p w14:paraId="33076306">
      <w:pPr>
        <w:pStyle w:val="5"/>
        <w:spacing w:before="77"/>
        <w:rPr>
          <w:sz w:val="20"/>
        </w:rPr>
      </w:pPr>
      <w:r>
        <w:rPr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210185</wp:posOffset>
            </wp:positionV>
            <wp:extent cx="4145915" cy="2905125"/>
            <wp:effectExtent l="0" t="0" r="0" b="0"/>
            <wp:wrapTopAndBottom/>
            <wp:docPr id="144" name="Imag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093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1FBEA">
      <w:pPr>
        <w:pStyle w:val="5"/>
        <w:spacing w:before="18"/>
      </w:pPr>
    </w:p>
    <w:p w14:paraId="4622CB19">
      <w:pPr>
        <w:pStyle w:val="7"/>
        <w:numPr>
          <w:ilvl w:val="0"/>
          <w:numId w:val="3"/>
        </w:numPr>
        <w:tabs>
          <w:tab w:val="left" w:pos="663"/>
        </w:tabs>
        <w:spacing w:before="0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Large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Small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numbers:</w:t>
      </w:r>
    </w:p>
    <w:p w14:paraId="3EF8940E">
      <w:pPr>
        <w:pStyle w:val="5"/>
        <w:spacing w:before="26"/>
        <w:rPr>
          <w:sz w:val="20"/>
        </w:rPr>
      </w:pPr>
      <w:r>
        <w:rPr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177800</wp:posOffset>
            </wp:positionV>
            <wp:extent cx="1209675" cy="1323975"/>
            <wp:effectExtent l="0" t="0" r="0" b="0"/>
            <wp:wrapTopAndBottom/>
            <wp:docPr id="145" name="Imag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6B8F8">
      <w:pPr>
        <w:pStyle w:val="5"/>
        <w:spacing w:before="29"/>
      </w:pPr>
    </w:p>
    <w:p w14:paraId="0A0FC67A">
      <w:pPr>
        <w:pStyle w:val="7"/>
        <w:numPr>
          <w:ilvl w:val="0"/>
          <w:numId w:val="3"/>
        </w:numPr>
        <w:tabs>
          <w:tab w:val="left" w:pos="663"/>
        </w:tabs>
        <w:spacing w:before="0" w:after="0" w:line="240" w:lineRule="auto"/>
        <w:ind w:left="663" w:right="0" w:hanging="359"/>
        <w:jc w:val="left"/>
        <w:rPr>
          <w:sz w:val="23"/>
        </w:rPr>
      </w:pPr>
      <w:r>
        <w:rPr>
          <w:w w:val="105"/>
          <w:sz w:val="23"/>
        </w:rPr>
        <w:t>Line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Continuation:</w:t>
      </w:r>
    </w:p>
    <w:p w14:paraId="4FE4E6E1">
      <w:pPr>
        <w:pStyle w:val="5"/>
        <w:spacing w:before="31"/>
        <w:rPr>
          <w:sz w:val="20"/>
        </w:rPr>
      </w:pPr>
      <w:r>
        <w:rPr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180975</wp:posOffset>
            </wp:positionV>
            <wp:extent cx="2486025" cy="1609725"/>
            <wp:effectExtent l="0" t="0" r="0" b="0"/>
            <wp:wrapTopAndBottom/>
            <wp:docPr id="146" name="Imag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8909A">
      <w:pPr>
        <w:pStyle w:val="5"/>
        <w:spacing w:after="0"/>
        <w:rPr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08C25D79">
      <w:pPr>
        <w:pStyle w:val="7"/>
        <w:numPr>
          <w:ilvl w:val="0"/>
          <w:numId w:val="3"/>
        </w:numPr>
        <w:tabs>
          <w:tab w:val="left" w:pos="663"/>
        </w:tabs>
        <w:spacing w:before="81" w:after="0" w:line="240" w:lineRule="auto"/>
        <w:ind w:left="663" w:right="0" w:hanging="359"/>
        <w:jc w:val="left"/>
        <w:rPr>
          <w:sz w:val="23"/>
        </w:rPr>
      </w:pPr>
      <w:r>
        <w:rPr>
          <w:sz w:val="23"/>
        </w:rPr>
        <w:t>Linear</w:t>
      </w:r>
      <w:r>
        <w:rPr>
          <w:spacing w:val="-6"/>
          <w:sz w:val="23"/>
        </w:rPr>
        <w:t xml:space="preserve"> </w:t>
      </w:r>
      <w:r>
        <w:rPr>
          <w:sz w:val="23"/>
        </w:rPr>
        <w:t>Algebra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Functions:</w:t>
      </w:r>
    </w:p>
    <w:p w14:paraId="2B8640D3">
      <w:pPr>
        <w:pStyle w:val="5"/>
        <w:spacing w:before="19"/>
        <w:rPr>
          <w:sz w:val="20"/>
        </w:rPr>
      </w:pPr>
      <w:r>
        <w:rPr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173355</wp:posOffset>
            </wp:positionV>
            <wp:extent cx="3074670" cy="4535805"/>
            <wp:effectExtent l="0" t="0" r="0" b="0"/>
            <wp:wrapTopAndBottom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865" cy="453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5F6B2">
      <w:pPr>
        <w:pStyle w:val="5"/>
        <w:spacing w:after="0"/>
        <w:rPr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33602B6E">
      <w:pPr>
        <w:pStyle w:val="7"/>
        <w:numPr>
          <w:ilvl w:val="0"/>
          <w:numId w:val="3"/>
        </w:numPr>
        <w:tabs>
          <w:tab w:val="left" w:pos="662"/>
        </w:tabs>
        <w:spacing w:before="81" w:after="0" w:line="240" w:lineRule="auto"/>
        <w:ind w:left="662" w:right="0" w:hanging="358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else:</w:t>
      </w:r>
    </w:p>
    <w:p w14:paraId="6E728E22">
      <w:pPr>
        <w:pStyle w:val="5"/>
        <w:spacing w:before="34"/>
        <w:rPr>
          <w:sz w:val="20"/>
        </w:rPr>
      </w:pPr>
      <w:r>
        <w:rPr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182880</wp:posOffset>
            </wp:positionV>
            <wp:extent cx="4536440" cy="4524375"/>
            <wp:effectExtent l="0" t="0" r="0" b="0"/>
            <wp:wrapTopAndBottom/>
            <wp:docPr id="148" name="Imag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574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197E9">
      <w:pPr>
        <w:pStyle w:val="5"/>
        <w:spacing w:before="17"/>
      </w:pPr>
    </w:p>
    <w:p w14:paraId="76833738">
      <w:pPr>
        <w:pStyle w:val="7"/>
        <w:numPr>
          <w:ilvl w:val="0"/>
          <w:numId w:val="3"/>
        </w:numPr>
        <w:tabs>
          <w:tab w:val="left" w:pos="662"/>
        </w:tabs>
        <w:spacing w:before="0" w:after="0" w:line="240" w:lineRule="auto"/>
        <w:ind w:left="662" w:right="0" w:hanging="358"/>
        <w:jc w:val="left"/>
        <w:rPr>
          <w:sz w:val="23"/>
        </w:rPr>
      </w:pPr>
      <w:r>
        <w:rPr>
          <w:w w:val="105"/>
          <w:sz w:val="23"/>
        </w:rPr>
        <w:t>for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loop:</w:t>
      </w:r>
    </w:p>
    <w:p w14:paraId="37BA0AB4">
      <w:pPr>
        <w:pStyle w:val="5"/>
        <w:spacing w:before="25"/>
        <w:rPr>
          <w:sz w:val="20"/>
        </w:rPr>
      </w:pPr>
      <w:r>
        <w:rPr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176530</wp:posOffset>
            </wp:positionV>
            <wp:extent cx="1209675" cy="2705100"/>
            <wp:effectExtent l="0" t="0" r="0" b="0"/>
            <wp:wrapTopAndBottom/>
            <wp:docPr id="149" name="Imag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9679C">
      <w:pPr>
        <w:pStyle w:val="5"/>
        <w:spacing w:after="0"/>
        <w:rPr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18C400BC">
      <w:pPr>
        <w:pStyle w:val="7"/>
        <w:numPr>
          <w:ilvl w:val="0"/>
          <w:numId w:val="3"/>
        </w:numPr>
        <w:tabs>
          <w:tab w:val="left" w:pos="662"/>
        </w:tabs>
        <w:spacing w:before="81" w:after="0" w:line="240" w:lineRule="auto"/>
        <w:ind w:left="662" w:right="0" w:hanging="358"/>
        <w:jc w:val="left"/>
        <w:rPr>
          <w:sz w:val="23"/>
        </w:rPr>
      </w:pPr>
      <w:r>
        <w:rPr>
          <w:w w:val="105"/>
          <w:sz w:val="23"/>
        </w:rPr>
        <w:t>while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loop:</w:t>
      </w:r>
    </w:p>
    <w:p w14:paraId="085CA9C4">
      <w:pPr>
        <w:pStyle w:val="5"/>
        <w:spacing w:before="34"/>
        <w:rPr>
          <w:sz w:val="20"/>
        </w:rPr>
      </w:pPr>
      <w:r>
        <w:rPr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182880</wp:posOffset>
            </wp:positionV>
            <wp:extent cx="971550" cy="2753360"/>
            <wp:effectExtent l="0" t="0" r="0" b="0"/>
            <wp:wrapTopAndBottom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796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5C87B">
      <w:pPr>
        <w:pStyle w:val="5"/>
        <w:spacing w:after="0"/>
        <w:rPr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69B740CF">
      <w:pPr>
        <w:pStyle w:val="5"/>
        <w:spacing w:before="81"/>
        <w:ind w:left="304"/>
      </w:pPr>
      <w:r>
        <w:t>Graphical</w:t>
      </w:r>
      <w:r>
        <w:rPr>
          <w:spacing w:val="28"/>
        </w:rPr>
        <w:t xml:space="preserve"> </w:t>
      </w:r>
      <w:r>
        <w:rPr>
          <w:spacing w:val="-2"/>
        </w:rPr>
        <w:t>Representation:</w:t>
      </w:r>
    </w:p>
    <w:p w14:paraId="5AB26CF2">
      <w:pPr>
        <w:pStyle w:val="5"/>
        <w:spacing w:before="20"/>
      </w:pPr>
    </w:p>
    <w:p w14:paraId="15DEFA43">
      <w:pPr>
        <w:spacing w:before="0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x=0:10;</w:t>
      </w:r>
    </w:p>
    <w:p w14:paraId="29F95198">
      <w:pPr>
        <w:spacing w:before="4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subplot(2,2,1);</w:t>
      </w:r>
    </w:p>
    <w:p w14:paraId="2FB8D569">
      <w:pPr>
        <w:spacing w:before="0" w:line="240" w:lineRule="auto"/>
        <w:ind w:left="23" w:right="2897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y=2*exp(-0.2*x); </w:t>
      </w:r>
      <w:r>
        <w:rPr>
          <w:rFonts w:ascii="Consolas"/>
          <w:sz w:val="20"/>
        </w:rPr>
        <w:t>plot(x,y),xlabel(</w:t>
      </w:r>
      <w:r>
        <w:rPr>
          <w:rFonts w:ascii="Consolas"/>
          <w:color w:val="A709F5"/>
          <w:sz w:val="20"/>
        </w:rPr>
        <w:t>"X"</w:t>
      </w:r>
      <w:r>
        <w:rPr>
          <w:rFonts w:ascii="Consolas"/>
          <w:sz w:val="20"/>
        </w:rPr>
        <w:t>),ylabel(</w:t>
      </w:r>
      <w:r>
        <w:rPr>
          <w:rFonts w:ascii="Consolas"/>
          <w:color w:val="A709F5"/>
          <w:sz w:val="20"/>
        </w:rPr>
        <w:t>"Y"</w:t>
      </w:r>
      <w:r>
        <w:rPr>
          <w:rFonts w:ascii="Consolas"/>
          <w:sz w:val="20"/>
        </w:rPr>
        <w:t>),title(</w:t>
      </w:r>
      <w:r>
        <w:rPr>
          <w:rFonts w:ascii="Consolas"/>
          <w:color w:val="A709F5"/>
          <w:sz w:val="20"/>
        </w:rPr>
        <w:t>"Fig</w:t>
      </w:r>
      <w:r>
        <w:rPr>
          <w:rFonts w:ascii="Consolas"/>
          <w:color w:val="A709F5"/>
          <w:spacing w:val="-28"/>
          <w:sz w:val="20"/>
        </w:rPr>
        <w:t xml:space="preserve"> </w:t>
      </w:r>
      <w:r>
        <w:rPr>
          <w:rFonts w:ascii="Consolas"/>
          <w:color w:val="A709F5"/>
          <w:sz w:val="20"/>
        </w:rPr>
        <w:t>1"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subplot(2,2,2);</w:t>
      </w:r>
    </w:p>
    <w:p w14:paraId="0421BFDA">
      <w:pPr>
        <w:spacing w:before="1" w:line="240" w:lineRule="auto"/>
        <w:ind w:left="23" w:right="2897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y1=2*exp(0.2*x); </w:t>
      </w:r>
      <w:r>
        <w:rPr>
          <w:rFonts w:ascii="Consolas"/>
          <w:sz w:val="20"/>
        </w:rPr>
        <w:t>plot(x,y1),xlabel(</w:t>
      </w:r>
      <w:r>
        <w:rPr>
          <w:rFonts w:ascii="Consolas"/>
          <w:color w:val="A709F5"/>
          <w:sz w:val="20"/>
        </w:rPr>
        <w:t>"X"</w:t>
      </w:r>
      <w:r>
        <w:rPr>
          <w:rFonts w:ascii="Consolas"/>
          <w:sz w:val="20"/>
        </w:rPr>
        <w:t>),ylabel(</w:t>
      </w:r>
      <w:r>
        <w:rPr>
          <w:rFonts w:ascii="Consolas"/>
          <w:color w:val="A709F5"/>
          <w:sz w:val="20"/>
        </w:rPr>
        <w:t>"Y"</w:t>
      </w:r>
      <w:r>
        <w:rPr>
          <w:rFonts w:ascii="Consolas"/>
          <w:sz w:val="20"/>
        </w:rPr>
        <w:t>),title(</w:t>
      </w:r>
      <w:r>
        <w:rPr>
          <w:rFonts w:ascii="Consolas"/>
          <w:color w:val="A709F5"/>
          <w:sz w:val="20"/>
        </w:rPr>
        <w:t>"Fig</w:t>
      </w:r>
      <w:r>
        <w:rPr>
          <w:rFonts w:ascii="Consolas"/>
          <w:color w:val="A709F5"/>
          <w:spacing w:val="-28"/>
          <w:sz w:val="20"/>
        </w:rPr>
        <w:t xml:space="preserve"> </w:t>
      </w:r>
      <w:r>
        <w:rPr>
          <w:rFonts w:ascii="Consolas"/>
          <w:color w:val="A709F5"/>
          <w:sz w:val="20"/>
        </w:rPr>
        <w:t>2"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subplot(2,2,3);</w:t>
      </w:r>
    </w:p>
    <w:p w14:paraId="1C5DE10A">
      <w:pPr>
        <w:spacing w:before="0" w:line="240" w:lineRule="auto"/>
        <w:ind w:left="23" w:right="2897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y2=2*exp(2*x); </w:t>
      </w:r>
      <w:r>
        <w:rPr>
          <w:rFonts w:ascii="Consolas"/>
          <w:sz w:val="20"/>
        </w:rPr>
        <w:t>plot(x,y2),xlabel(</w:t>
      </w:r>
      <w:r>
        <w:rPr>
          <w:rFonts w:ascii="Consolas"/>
          <w:color w:val="A709F5"/>
          <w:sz w:val="20"/>
        </w:rPr>
        <w:t>"X"</w:t>
      </w:r>
      <w:r>
        <w:rPr>
          <w:rFonts w:ascii="Consolas"/>
          <w:sz w:val="20"/>
        </w:rPr>
        <w:t>),ylabel(</w:t>
      </w:r>
      <w:r>
        <w:rPr>
          <w:rFonts w:ascii="Consolas"/>
          <w:color w:val="A709F5"/>
          <w:sz w:val="20"/>
        </w:rPr>
        <w:t>"Y"</w:t>
      </w:r>
      <w:r>
        <w:rPr>
          <w:rFonts w:ascii="Consolas"/>
          <w:sz w:val="20"/>
        </w:rPr>
        <w:t>),title(</w:t>
      </w:r>
      <w:r>
        <w:rPr>
          <w:rFonts w:ascii="Consolas"/>
          <w:color w:val="A709F5"/>
          <w:sz w:val="20"/>
        </w:rPr>
        <w:t>"Fig</w:t>
      </w:r>
      <w:r>
        <w:rPr>
          <w:rFonts w:ascii="Consolas"/>
          <w:color w:val="A709F5"/>
          <w:spacing w:val="-28"/>
          <w:sz w:val="20"/>
        </w:rPr>
        <w:t xml:space="preserve"> </w:t>
      </w:r>
      <w:r>
        <w:rPr>
          <w:rFonts w:ascii="Consolas"/>
          <w:color w:val="A709F5"/>
          <w:sz w:val="20"/>
        </w:rPr>
        <w:t>3"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subplot(2,2,4);</w:t>
      </w:r>
    </w:p>
    <w:p w14:paraId="6A5AA99F">
      <w:pPr>
        <w:spacing w:before="4" w:line="235" w:lineRule="auto"/>
        <w:ind w:left="23" w:right="2897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y3=2*exp(-0.5*x); </w:t>
      </w:r>
      <w:r>
        <w:rPr>
          <w:rFonts w:ascii="Consolas"/>
          <w:sz w:val="20"/>
        </w:rPr>
        <w:t>plot(x,y3),xlabel(</w:t>
      </w:r>
      <w:r>
        <w:rPr>
          <w:rFonts w:ascii="Consolas"/>
          <w:color w:val="A709F5"/>
          <w:sz w:val="20"/>
        </w:rPr>
        <w:t>"X"</w:t>
      </w:r>
      <w:r>
        <w:rPr>
          <w:rFonts w:ascii="Consolas"/>
          <w:sz w:val="20"/>
        </w:rPr>
        <w:t>),ylabel(</w:t>
      </w:r>
      <w:r>
        <w:rPr>
          <w:rFonts w:ascii="Consolas"/>
          <w:color w:val="A709F5"/>
          <w:sz w:val="20"/>
        </w:rPr>
        <w:t>"Y"</w:t>
      </w:r>
      <w:r>
        <w:rPr>
          <w:rFonts w:ascii="Consolas"/>
          <w:sz w:val="20"/>
        </w:rPr>
        <w:t>),title(</w:t>
      </w:r>
      <w:r>
        <w:rPr>
          <w:rFonts w:ascii="Consolas"/>
          <w:color w:val="A709F5"/>
          <w:sz w:val="20"/>
        </w:rPr>
        <w:t>"Fig</w:t>
      </w:r>
      <w:r>
        <w:rPr>
          <w:rFonts w:ascii="Consolas"/>
          <w:color w:val="A709F5"/>
          <w:spacing w:val="-28"/>
          <w:sz w:val="20"/>
        </w:rPr>
        <w:t xml:space="preserve"> </w:t>
      </w:r>
      <w:r>
        <w:rPr>
          <w:rFonts w:ascii="Consolas"/>
          <w:color w:val="A709F5"/>
          <w:sz w:val="20"/>
        </w:rPr>
        <w:t>4"</w:t>
      </w:r>
      <w:r>
        <w:rPr>
          <w:rFonts w:ascii="Consolas"/>
          <w:sz w:val="20"/>
        </w:rPr>
        <w:t>);</w:t>
      </w:r>
    </w:p>
    <w:p w14:paraId="5F67CDBD">
      <w:pPr>
        <w:pStyle w:val="5"/>
        <w:rPr>
          <w:rFonts w:ascii="Consolas"/>
          <w:sz w:val="20"/>
        </w:rPr>
      </w:pPr>
    </w:p>
    <w:p w14:paraId="1ADBC0A1">
      <w:pPr>
        <w:pStyle w:val="5"/>
        <w:spacing w:before="21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177165</wp:posOffset>
            </wp:positionV>
            <wp:extent cx="5524500" cy="4962525"/>
            <wp:effectExtent l="0" t="0" r="0" b="0"/>
            <wp:wrapTopAndBottom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69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F0482">
      <w:pPr>
        <w:pStyle w:val="5"/>
        <w:spacing w:after="0"/>
        <w:rPr>
          <w:rFonts w:ascii="Consolas"/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1F19CF92">
      <w:pPr>
        <w:spacing w:before="43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x=0:0.1:10;</w:t>
      </w:r>
    </w:p>
    <w:p w14:paraId="73882ABE">
      <w:pPr>
        <w:pStyle w:val="5"/>
        <w:spacing w:before="3"/>
        <w:rPr>
          <w:rFonts w:ascii="Consolas"/>
          <w:sz w:val="20"/>
        </w:rPr>
      </w:pPr>
    </w:p>
    <w:p w14:paraId="34296B06">
      <w:pPr>
        <w:spacing w:before="0" w:line="235" w:lineRule="auto"/>
        <w:ind w:left="23" w:right="7457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subplot(2,2,3) y3=2*exp(-0.2*x);</w:t>
      </w:r>
    </w:p>
    <w:p w14:paraId="427B9839">
      <w:pPr>
        <w:spacing w:before="6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plot(x,sin(x)),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grid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color w:val="A709F5"/>
          <w:sz w:val="20"/>
        </w:rPr>
        <w:t>on</w:t>
      </w:r>
      <w:r>
        <w:rPr>
          <w:rFonts w:ascii="Consolas"/>
          <w:color w:val="A709F5"/>
          <w:spacing w:val="-8"/>
          <w:sz w:val="20"/>
        </w:rPr>
        <w:t xml:space="preserve"> </w:t>
      </w:r>
      <w:r>
        <w:rPr>
          <w:rFonts w:ascii="Consolas"/>
          <w:spacing w:val="-10"/>
          <w:sz w:val="20"/>
        </w:rPr>
        <w:t>;</w:t>
      </w:r>
    </w:p>
    <w:p w14:paraId="6235BFE2">
      <w:pPr>
        <w:spacing w:before="0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'Sine'</w:t>
      </w:r>
      <w:r>
        <w:rPr>
          <w:rFonts w:ascii="Consolas"/>
          <w:color w:val="A709F5"/>
          <w:spacing w:val="-8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22C3B0D7">
      <w:pPr>
        <w:spacing w:before="3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xlabel(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'X-axis'</w:t>
      </w:r>
      <w:r>
        <w:rPr>
          <w:rFonts w:ascii="Consolas"/>
          <w:color w:val="A709F5"/>
          <w:spacing w:val="-6"/>
          <w:sz w:val="20"/>
        </w:rPr>
        <w:t xml:space="preserve"> </w:t>
      </w:r>
      <w:r>
        <w:rPr>
          <w:rFonts w:ascii="Consolas"/>
          <w:spacing w:val="-10"/>
          <w:sz w:val="20"/>
        </w:rPr>
        <w:t>)</w:t>
      </w:r>
    </w:p>
    <w:p w14:paraId="434C728E">
      <w:pPr>
        <w:spacing w:before="0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ylabel(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'Y-axis'</w:t>
      </w:r>
      <w:r>
        <w:rPr>
          <w:rFonts w:ascii="Consolas"/>
          <w:color w:val="A709F5"/>
          <w:spacing w:val="-6"/>
          <w:sz w:val="20"/>
        </w:rPr>
        <w:t xml:space="preserve"> </w:t>
      </w:r>
      <w:r>
        <w:rPr>
          <w:rFonts w:ascii="Consolas"/>
          <w:spacing w:val="-10"/>
          <w:sz w:val="20"/>
        </w:rPr>
        <w:t>)</w:t>
      </w:r>
    </w:p>
    <w:p w14:paraId="7CA97BE4">
      <w:pPr>
        <w:pStyle w:val="5"/>
        <w:rPr>
          <w:rFonts w:ascii="Consolas"/>
          <w:sz w:val="20"/>
        </w:rPr>
      </w:pPr>
    </w:p>
    <w:p w14:paraId="31F6259E">
      <w:pPr>
        <w:spacing w:before="0" w:line="244" w:lineRule="auto"/>
        <w:ind w:left="23" w:right="7457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subplot(2,2,4) y4=2*exp(-0.2*x);</w:t>
      </w:r>
    </w:p>
    <w:p w14:paraId="43633300">
      <w:pPr>
        <w:spacing w:before="0" w:line="225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plot(x,cos(x)),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grid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color w:val="A709F5"/>
          <w:sz w:val="20"/>
        </w:rPr>
        <w:t>on</w:t>
      </w:r>
      <w:r>
        <w:rPr>
          <w:rFonts w:ascii="Consolas"/>
          <w:color w:val="A709F5"/>
          <w:spacing w:val="-8"/>
          <w:sz w:val="20"/>
        </w:rPr>
        <w:t xml:space="preserve"> </w:t>
      </w:r>
      <w:r>
        <w:rPr>
          <w:rFonts w:ascii="Consolas"/>
          <w:spacing w:val="-10"/>
          <w:sz w:val="20"/>
        </w:rPr>
        <w:t>;</w:t>
      </w:r>
    </w:p>
    <w:p w14:paraId="5CCF39D0">
      <w:pPr>
        <w:spacing w:before="3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color w:val="A709F5"/>
          <w:sz w:val="20"/>
        </w:rPr>
        <w:t>'Cosine'</w:t>
      </w:r>
      <w:r>
        <w:rPr>
          <w:rFonts w:ascii="Consolas"/>
          <w:color w:val="A709F5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20C9F78E">
      <w:pPr>
        <w:spacing w:before="0" w:line="232" w:lineRule="exact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xlabel(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'X-axis'</w:t>
      </w:r>
      <w:r>
        <w:rPr>
          <w:rFonts w:ascii="Consolas"/>
          <w:color w:val="A709F5"/>
          <w:spacing w:val="-6"/>
          <w:sz w:val="20"/>
        </w:rPr>
        <w:t xml:space="preserve"> </w:t>
      </w:r>
      <w:r>
        <w:rPr>
          <w:rFonts w:ascii="Consolas"/>
          <w:spacing w:val="-10"/>
          <w:sz w:val="20"/>
        </w:rPr>
        <w:t>)</w:t>
      </w:r>
    </w:p>
    <w:p w14:paraId="7DD92655">
      <w:pPr>
        <w:spacing w:before="4"/>
        <w:ind w:left="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ylabel(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'Y-axis'</w:t>
      </w:r>
      <w:r>
        <w:rPr>
          <w:rFonts w:ascii="Consolas"/>
          <w:color w:val="A709F5"/>
          <w:spacing w:val="-6"/>
          <w:sz w:val="20"/>
        </w:rPr>
        <w:t xml:space="preserve"> </w:t>
      </w:r>
      <w:r>
        <w:rPr>
          <w:rFonts w:ascii="Consolas"/>
          <w:spacing w:val="-10"/>
          <w:sz w:val="20"/>
        </w:rPr>
        <w:t>)</w:t>
      </w:r>
    </w:p>
    <w:p w14:paraId="1CEFA15F">
      <w:pPr>
        <w:pStyle w:val="5"/>
        <w:rPr>
          <w:rFonts w:ascii="Consolas"/>
          <w:sz w:val="20"/>
        </w:rPr>
      </w:pPr>
    </w:p>
    <w:p w14:paraId="46BD9471">
      <w:pPr>
        <w:pStyle w:val="5"/>
        <w:spacing w:before="60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201930</wp:posOffset>
            </wp:positionV>
            <wp:extent cx="5407025" cy="4827905"/>
            <wp:effectExtent l="0" t="0" r="0" b="0"/>
            <wp:wrapTopAndBottom/>
            <wp:docPr id="152" name="Imag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254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DF934">
      <w:pPr>
        <w:pStyle w:val="5"/>
        <w:spacing w:after="0"/>
        <w:rPr>
          <w:rFonts w:ascii="Consolas"/>
          <w:sz w:val="20"/>
        </w:rPr>
        <w:sectPr>
          <w:pgSz w:w="11910" w:h="16850"/>
          <w:pgMar w:top="140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47562BF0">
      <w:pPr>
        <w:spacing w:before="68"/>
        <w:ind w:left="304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Matrices:</w:t>
      </w:r>
    </w:p>
    <w:p w14:paraId="0B577D77">
      <w:pPr>
        <w:spacing w:before="235"/>
        <w:ind w:left="23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[11,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29 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pacing w:val="-2"/>
          <w:sz w:val="20"/>
        </w:rPr>
        <w:t>15,2];</w:t>
      </w:r>
    </w:p>
    <w:p w14:paraId="40D6D951">
      <w:pPr>
        <w:spacing w:before="3" w:line="232" w:lineRule="exact"/>
        <w:ind w:left="23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b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[-5,30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pacing w:val="-2"/>
          <w:sz w:val="20"/>
        </w:rPr>
        <w:t>14,25];</w:t>
      </w:r>
    </w:p>
    <w:p w14:paraId="7E0E0418">
      <w:pPr>
        <w:spacing w:before="0" w:line="240" w:lineRule="auto"/>
        <w:ind w:left="23" w:right="7897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sum1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sz w:val="20"/>
        </w:rPr>
        <w:t>a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sz w:val="20"/>
        </w:rPr>
        <w:t>b; prod1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8"/>
          <w:sz w:val="20"/>
        </w:rPr>
        <w:t xml:space="preserve"> </w:t>
      </w:r>
      <w:r>
        <w:rPr>
          <w:rFonts w:ascii="Consolas"/>
          <w:sz w:val="20"/>
        </w:rPr>
        <w:t>a.*b; prod2 = a*b;</w:t>
      </w:r>
    </w:p>
    <w:p w14:paraId="4562EB4E">
      <w:pPr>
        <w:pStyle w:val="5"/>
        <w:rPr>
          <w:rFonts w:ascii="Consolas"/>
          <w:sz w:val="20"/>
        </w:rPr>
      </w:pPr>
    </w:p>
    <w:p w14:paraId="5D9C460D">
      <w:pPr>
        <w:pStyle w:val="5"/>
        <w:spacing w:before="18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175260</wp:posOffset>
            </wp:positionV>
            <wp:extent cx="1952625" cy="4124325"/>
            <wp:effectExtent l="0" t="0" r="0" b="0"/>
            <wp:wrapTopAndBottom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49D5F">
      <w:pPr>
        <w:pStyle w:val="5"/>
        <w:spacing w:after="0"/>
        <w:rPr>
          <w:rFonts w:ascii="Consolas"/>
          <w:sz w:val="20"/>
        </w:rPr>
        <w:sectPr>
          <w:pgSz w:w="11910" w:h="16850"/>
          <w:pgMar w:top="138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6EFE5A38">
      <w:pPr>
        <w:pStyle w:val="7"/>
        <w:numPr>
          <w:ilvl w:val="0"/>
          <w:numId w:val="4"/>
        </w:numPr>
        <w:tabs>
          <w:tab w:val="left" w:pos="742"/>
        </w:tabs>
        <w:spacing w:before="81" w:after="0" w:line="240" w:lineRule="auto"/>
        <w:ind w:left="742" w:right="0" w:hanging="359"/>
        <w:jc w:val="left"/>
        <w:rPr>
          <w:sz w:val="23"/>
        </w:rPr>
      </w:pPr>
      <w:r>
        <w:rPr>
          <w:spacing w:val="-2"/>
          <w:w w:val="105"/>
          <w:sz w:val="23"/>
        </w:rPr>
        <w:t>cosmos.bmp:</w:t>
      </w:r>
    </w:p>
    <w:p w14:paraId="097C1B81">
      <w:pPr>
        <w:pStyle w:val="5"/>
        <w:spacing w:before="20"/>
      </w:pPr>
    </w:p>
    <w:p w14:paraId="4AAD7C7D">
      <w:pPr>
        <w:spacing w:before="0" w:line="242" w:lineRule="auto"/>
        <w:ind w:left="838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imread(</w:t>
      </w:r>
      <w:r>
        <w:rPr>
          <w:rFonts w:ascii="Consolas"/>
          <w:color w:val="A709F5"/>
          <w:sz w:val="20"/>
        </w:rPr>
        <w:t>'cosmos.bmp'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subplot(1,4,1)</w:t>
      </w:r>
    </w:p>
    <w:p w14:paraId="4143C5C6">
      <w:pPr>
        <w:spacing w:before="0" w:line="229" w:lineRule="exact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imshow(A)</w:t>
      </w:r>
    </w:p>
    <w:p w14:paraId="26943500">
      <w:pPr>
        <w:spacing w:before="4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"Original</w:t>
      </w:r>
      <w:r>
        <w:rPr>
          <w:rFonts w:ascii="Consolas"/>
          <w:color w:val="A709F5"/>
          <w:spacing w:val="-7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5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1B10E307">
      <w:pPr>
        <w:pStyle w:val="5"/>
        <w:rPr>
          <w:rFonts w:ascii="Consolas"/>
          <w:sz w:val="20"/>
        </w:rPr>
      </w:pPr>
    </w:p>
    <w:p w14:paraId="2D204E63">
      <w:pPr>
        <w:spacing w:before="0" w:line="240" w:lineRule="auto"/>
        <w:ind w:left="838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A_bw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1"/>
          <w:sz w:val="20"/>
        </w:rPr>
        <w:t xml:space="preserve"> </w:t>
      </w:r>
      <w:r>
        <w:rPr>
          <w:rFonts w:ascii="Consolas"/>
          <w:sz w:val="20"/>
        </w:rPr>
        <w:t xml:space="preserve">im2bw(A); </w:t>
      </w:r>
      <w:r>
        <w:rPr>
          <w:rFonts w:ascii="Consolas"/>
          <w:spacing w:val="-2"/>
          <w:sz w:val="20"/>
        </w:rPr>
        <w:t>subplot(1,4,2) imshow(A_bw)</w:t>
      </w:r>
    </w:p>
    <w:p w14:paraId="7E34AD1D">
      <w:pPr>
        <w:spacing w:before="0" w:line="231" w:lineRule="exact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color w:val="A709F5"/>
          <w:sz w:val="20"/>
        </w:rPr>
        <w:t>"Black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and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White</w:t>
      </w:r>
      <w:r>
        <w:rPr>
          <w:rFonts w:ascii="Consolas"/>
          <w:color w:val="A709F5"/>
          <w:spacing w:val="-2"/>
          <w:sz w:val="20"/>
        </w:rPr>
        <w:t xml:space="preserve"> </w:t>
      </w:r>
      <w:r>
        <w:rPr>
          <w:rFonts w:ascii="Consolas"/>
          <w:color w:val="A709F5"/>
          <w:sz w:val="20"/>
        </w:rPr>
        <w:t xml:space="preserve">image" </w:t>
      </w:r>
      <w:r>
        <w:rPr>
          <w:rFonts w:ascii="Consolas"/>
          <w:spacing w:val="-5"/>
          <w:sz w:val="20"/>
        </w:rPr>
        <w:t>);</w:t>
      </w:r>
    </w:p>
    <w:p w14:paraId="0B83EE65">
      <w:pPr>
        <w:spacing w:before="234" w:line="240" w:lineRule="auto"/>
        <w:ind w:left="838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A_g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 xml:space="preserve">im2gray(A); </w:t>
      </w:r>
      <w:r>
        <w:rPr>
          <w:rFonts w:ascii="Consolas"/>
          <w:spacing w:val="-2"/>
          <w:sz w:val="20"/>
        </w:rPr>
        <w:t>subplot(1,4,3) imshow(A_g)</w:t>
      </w:r>
    </w:p>
    <w:p w14:paraId="2914EDE9">
      <w:pPr>
        <w:spacing w:before="3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color w:val="A709F5"/>
          <w:sz w:val="20"/>
        </w:rPr>
        <w:t>"Gray</w:t>
      </w:r>
      <w:r>
        <w:rPr>
          <w:rFonts w:ascii="Consolas"/>
          <w:color w:val="A709F5"/>
          <w:spacing w:val="-3"/>
          <w:sz w:val="20"/>
        </w:rPr>
        <w:t xml:space="preserve"> </w:t>
      </w:r>
      <w:r>
        <w:rPr>
          <w:rFonts w:ascii="Consolas"/>
          <w:color w:val="A709F5"/>
          <w:sz w:val="20"/>
        </w:rPr>
        <w:t>Scale</w:t>
      </w:r>
      <w:r>
        <w:rPr>
          <w:rFonts w:ascii="Consolas"/>
          <w:color w:val="A709F5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7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597F605B">
      <w:pPr>
        <w:pStyle w:val="5"/>
        <w:rPr>
          <w:rFonts w:ascii="Consolas"/>
          <w:sz w:val="20"/>
        </w:rPr>
      </w:pPr>
    </w:p>
    <w:p w14:paraId="0C29402A">
      <w:pPr>
        <w:spacing w:before="0" w:line="240" w:lineRule="auto"/>
        <w:ind w:left="838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A_comp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 xml:space="preserve">imcomplement(A); </w:t>
      </w:r>
      <w:r>
        <w:rPr>
          <w:rFonts w:ascii="Consolas"/>
          <w:spacing w:val="-2"/>
          <w:sz w:val="20"/>
        </w:rPr>
        <w:t>subplot(1,4,4) imshow(A_comp);</w:t>
      </w:r>
    </w:p>
    <w:p w14:paraId="485594A7">
      <w:pPr>
        <w:spacing w:before="3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color w:val="A709F5"/>
          <w:sz w:val="20"/>
        </w:rPr>
        <w:t>"Complement</w:t>
      </w:r>
      <w:r>
        <w:rPr>
          <w:rFonts w:ascii="Consolas"/>
          <w:color w:val="A709F5"/>
          <w:spacing w:val="-11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2E006E26">
      <w:pPr>
        <w:pStyle w:val="5"/>
        <w:spacing w:before="13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172085</wp:posOffset>
            </wp:positionV>
            <wp:extent cx="5669915" cy="1505585"/>
            <wp:effectExtent l="0" t="0" r="0" b="0"/>
            <wp:wrapTopAndBottom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05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5D25C">
      <w:pPr>
        <w:pStyle w:val="5"/>
        <w:spacing w:after="0"/>
        <w:rPr>
          <w:rFonts w:ascii="Consolas"/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68287445">
      <w:pPr>
        <w:pStyle w:val="7"/>
        <w:numPr>
          <w:ilvl w:val="0"/>
          <w:numId w:val="4"/>
        </w:numPr>
        <w:tabs>
          <w:tab w:val="left" w:pos="742"/>
        </w:tabs>
        <w:spacing w:before="81" w:after="0" w:line="240" w:lineRule="auto"/>
        <w:ind w:left="742" w:right="0" w:hanging="359"/>
        <w:jc w:val="left"/>
        <w:rPr>
          <w:sz w:val="23"/>
        </w:rPr>
      </w:pPr>
      <w:r>
        <w:rPr>
          <w:spacing w:val="-2"/>
          <w:w w:val="105"/>
          <w:sz w:val="23"/>
        </w:rPr>
        <w:t>leaves.bmp:</w:t>
      </w:r>
    </w:p>
    <w:p w14:paraId="63A94221">
      <w:pPr>
        <w:pStyle w:val="5"/>
        <w:spacing w:before="20"/>
      </w:pPr>
    </w:p>
    <w:p w14:paraId="2F70F0C9">
      <w:pPr>
        <w:spacing w:before="0" w:line="242" w:lineRule="auto"/>
        <w:ind w:left="744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imread(</w:t>
      </w:r>
      <w:r>
        <w:rPr>
          <w:rFonts w:ascii="Consolas"/>
          <w:color w:val="A709F5"/>
          <w:sz w:val="20"/>
        </w:rPr>
        <w:t>'leaves.bmp'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subplot(1,4,1)</w:t>
      </w:r>
    </w:p>
    <w:p w14:paraId="326F78B9">
      <w:pPr>
        <w:spacing w:before="0" w:line="229" w:lineRule="exact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imshow(A)</w:t>
      </w:r>
    </w:p>
    <w:p w14:paraId="4D4CA0BE">
      <w:pPr>
        <w:spacing w:before="4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"Original</w:t>
      </w:r>
      <w:r>
        <w:rPr>
          <w:rFonts w:ascii="Consolas"/>
          <w:color w:val="A709F5"/>
          <w:spacing w:val="-7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5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148E3530">
      <w:pPr>
        <w:pStyle w:val="5"/>
        <w:rPr>
          <w:rFonts w:ascii="Consolas"/>
          <w:sz w:val="20"/>
        </w:rPr>
      </w:pPr>
    </w:p>
    <w:p w14:paraId="6B67ED9F">
      <w:pPr>
        <w:spacing w:before="0" w:line="240" w:lineRule="auto"/>
        <w:ind w:left="744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A_bw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1"/>
          <w:sz w:val="20"/>
        </w:rPr>
        <w:t xml:space="preserve"> </w:t>
      </w:r>
      <w:r>
        <w:rPr>
          <w:rFonts w:ascii="Consolas"/>
          <w:sz w:val="20"/>
        </w:rPr>
        <w:t xml:space="preserve">im2bw(A); </w:t>
      </w:r>
      <w:r>
        <w:rPr>
          <w:rFonts w:ascii="Consolas"/>
          <w:spacing w:val="-2"/>
          <w:sz w:val="20"/>
        </w:rPr>
        <w:t>subplot(1,4,2) imshow(A_bw)</w:t>
      </w:r>
    </w:p>
    <w:p w14:paraId="2D619C6E">
      <w:pPr>
        <w:spacing w:before="0" w:line="231" w:lineRule="exact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color w:val="A709F5"/>
          <w:sz w:val="20"/>
        </w:rPr>
        <w:t>"Black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and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White</w:t>
      </w:r>
      <w:r>
        <w:rPr>
          <w:rFonts w:ascii="Consolas"/>
          <w:color w:val="A709F5"/>
          <w:spacing w:val="-2"/>
          <w:sz w:val="20"/>
        </w:rPr>
        <w:t xml:space="preserve"> </w:t>
      </w:r>
      <w:r>
        <w:rPr>
          <w:rFonts w:ascii="Consolas"/>
          <w:color w:val="A709F5"/>
          <w:sz w:val="20"/>
        </w:rPr>
        <w:t xml:space="preserve">image" </w:t>
      </w:r>
      <w:r>
        <w:rPr>
          <w:rFonts w:ascii="Consolas"/>
          <w:spacing w:val="-5"/>
          <w:sz w:val="20"/>
        </w:rPr>
        <w:t>);</w:t>
      </w:r>
    </w:p>
    <w:p w14:paraId="7D5E9453">
      <w:pPr>
        <w:spacing w:before="234" w:line="240" w:lineRule="auto"/>
        <w:ind w:left="744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A_g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 xml:space="preserve">im2gray(A); </w:t>
      </w:r>
      <w:r>
        <w:rPr>
          <w:rFonts w:ascii="Consolas"/>
          <w:spacing w:val="-2"/>
          <w:sz w:val="20"/>
        </w:rPr>
        <w:t>subplot(1,4,3) imshow(A_g)</w:t>
      </w:r>
    </w:p>
    <w:p w14:paraId="70602F3C">
      <w:pPr>
        <w:spacing w:before="3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"Gray</w:t>
      </w:r>
      <w:r>
        <w:rPr>
          <w:rFonts w:ascii="Consolas"/>
          <w:color w:val="A709F5"/>
          <w:spacing w:val="-3"/>
          <w:sz w:val="20"/>
        </w:rPr>
        <w:t xml:space="preserve"> </w:t>
      </w:r>
      <w:r>
        <w:rPr>
          <w:rFonts w:ascii="Consolas"/>
          <w:color w:val="A709F5"/>
          <w:sz w:val="20"/>
        </w:rPr>
        <w:t>Scale</w:t>
      </w:r>
      <w:r>
        <w:rPr>
          <w:rFonts w:ascii="Consolas"/>
          <w:color w:val="A709F5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8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3DEF2667">
      <w:pPr>
        <w:pStyle w:val="5"/>
        <w:rPr>
          <w:rFonts w:ascii="Consolas"/>
          <w:sz w:val="20"/>
        </w:rPr>
      </w:pPr>
    </w:p>
    <w:p w14:paraId="05AEB541">
      <w:pPr>
        <w:spacing w:before="0" w:line="240" w:lineRule="auto"/>
        <w:ind w:left="744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A_comp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 xml:space="preserve">imcomplement(A); </w:t>
      </w:r>
      <w:r>
        <w:rPr>
          <w:rFonts w:ascii="Consolas"/>
          <w:spacing w:val="-2"/>
          <w:sz w:val="20"/>
        </w:rPr>
        <w:t>subplot(1,4,4) imshow(A_comp);</w:t>
      </w:r>
    </w:p>
    <w:p w14:paraId="2B64FCF3">
      <w:pPr>
        <w:spacing w:before="3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color w:val="A709F5"/>
          <w:sz w:val="20"/>
        </w:rPr>
        <w:t>"Complement</w:t>
      </w:r>
      <w:r>
        <w:rPr>
          <w:rFonts w:ascii="Consolas"/>
          <w:color w:val="A709F5"/>
          <w:spacing w:val="-11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10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21EAC652">
      <w:pPr>
        <w:pStyle w:val="5"/>
        <w:spacing w:before="6"/>
        <w:rPr>
          <w:rFonts w:ascii="Consolas"/>
          <w:sz w:val="17"/>
        </w:rPr>
      </w:pPr>
      <w:r>
        <w:rPr>
          <w:rFonts w:ascii="Consolas"/>
          <w:sz w:val="17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145415</wp:posOffset>
            </wp:positionV>
            <wp:extent cx="5702935" cy="1549400"/>
            <wp:effectExtent l="0" t="0" r="0" b="0"/>
            <wp:wrapTopAndBottom/>
            <wp:docPr id="155" name="Imag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812" cy="1549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8AC76">
      <w:pPr>
        <w:pStyle w:val="5"/>
        <w:spacing w:after="0"/>
        <w:rPr>
          <w:rFonts w:ascii="Consolas"/>
          <w:sz w:val="17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0052F4A8">
      <w:pPr>
        <w:pStyle w:val="7"/>
        <w:numPr>
          <w:ilvl w:val="0"/>
          <w:numId w:val="4"/>
        </w:numPr>
        <w:tabs>
          <w:tab w:val="left" w:pos="742"/>
        </w:tabs>
        <w:spacing w:before="81" w:after="0" w:line="240" w:lineRule="auto"/>
        <w:ind w:left="742" w:right="0" w:hanging="359"/>
        <w:jc w:val="left"/>
        <w:rPr>
          <w:sz w:val="23"/>
        </w:rPr>
      </w:pPr>
      <w:r>
        <w:rPr>
          <w:spacing w:val="-2"/>
          <w:w w:val="105"/>
          <w:sz w:val="23"/>
        </w:rPr>
        <w:t>rock.bmp:</w:t>
      </w:r>
    </w:p>
    <w:p w14:paraId="7071D759">
      <w:pPr>
        <w:pStyle w:val="5"/>
        <w:spacing w:before="20"/>
      </w:pPr>
    </w:p>
    <w:p w14:paraId="0E966706">
      <w:pPr>
        <w:spacing w:before="0" w:line="240" w:lineRule="auto"/>
        <w:ind w:left="744" w:right="6104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imread(</w:t>
      </w:r>
      <w:r>
        <w:rPr>
          <w:rFonts w:ascii="Consolas"/>
          <w:color w:val="A709F5"/>
          <w:sz w:val="20"/>
        </w:rPr>
        <w:t>'rock.bmp'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subplot(1,4,1) imshow(A)</w:t>
      </w:r>
    </w:p>
    <w:p w14:paraId="0E61D38E">
      <w:pPr>
        <w:spacing w:before="4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"Original</w:t>
      </w:r>
      <w:r>
        <w:rPr>
          <w:rFonts w:ascii="Consolas"/>
          <w:color w:val="A709F5"/>
          <w:spacing w:val="-7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5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4B4C7A5B">
      <w:pPr>
        <w:spacing w:before="234" w:line="240" w:lineRule="auto"/>
        <w:ind w:left="744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A_bw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1"/>
          <w:sz w:val="20"/>
        </w:rPr>
        <w:t xml:space="preserve"> </w:t>
      </w:r>
      <w:r>
        <w:rPr>
          <w:rFonts w:ascii="Consolas"/>
          <w:sz w:val="20"/>
        </w:rPr>
        <w:t xml:space="preserve">im2bw(A); </w:t>
      </w:r>
      <w:r>
        <w:rPr>
          <w:rFonts w:ascii="Consolas"/>
          <w:spacing w:val="-2"/>
          <w:sz w:val="20"/>
        </w:rPr>
        <w:t>subplot(1,4,2) imshow(A_bw)</w:t>
      </w:r>
    </w:p>
    <w:p w14:paraId="5C18632F">
      <w:pPr>
        <w:spacing w:before="0" w:line="231" w:lineRule="exact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color w:val="A709F5"/>
          <w:sz w:val="20"/>
        </w:rPr>
        <w:t>"Black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and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White</w:t>
      </w:r>
      <w:r>
        <w:rPr>
          <w:rFonts w:ascii="Consolas"/>
          <w:color w:val="A709F5"/>
          <w:spacing w:val="-2"/>
          <w:sz w:val="20"/>
        </w:rPr>
        <w:t xml:space="preserve"> </w:t>
      </w:r>
      <w:r>
        <w:rPr>
          <w:rFonts w:ascii="Consolas"/>
          <w:color w:val="A709F5"/>
          <w:sz w:val="20"/>
        </w:rPr>
        <w:t xml:space="preserve">image" </w:t>
      </w:r>
      <w:r>
        <w:rPr>
          <w:rFonts w:ascii="Consolas"/>
          <w:spacing w:val="-5"/>
          <w:sz w:val="20"/>
        </w:rPr>
        <w:t>);</w:t>
      </w:r>
    </w:p>
    <w:p w14:paraId="39E42CC1">
      <w:pPr>
        <w:spacing w:before="233" w:line="240" w:lineRule="auto"/>
        <w:ind w:left="744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A_g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 xml:space="preserve">im2gray(A); </w:t>
      </w:r>
      <w:r>
        <w:rPr>
          <w:rFonts w:ascii="Consolas"/>
          <w:spacing w:val="-2"/>
          <w:sz w:val="20"/>
        </w:rPr>
        <w:t>subplot(1,4,3) imshow(A_g)</w:t>
      </w:r>
    </w:p>
    <w:p w14:paraId="60F06B31">
      <w:pPr>
        <w:spacing w:before="4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"Gray</w:t>
      </w:r>
      <w:r>
        <w:rPr>
          <w:rFonts w:ascii="Consolas"/>
          <w:color w:val="A709F5"/>
          <w:spacing w:val="-3"/>
          <w:sz w:val="20"/>
        </w:rPr>
        <w:t xml:space="preserve"> </w:t>
      </w:r>
      <w:r>
        <w:rPr>
          <w:rFonts w:ascii="Consolas"/>
          <w:color w:val="A709F5"/>
          <w:sz w:val="20"/>
        </w:rPr>
        <w:t>Scale</w:t>
      </w:r>
      <w:r>
        <w:rPr>
          <w:rFonts w:ascii="Consolas"/>
          <w:color w:val="A709F5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8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6C601309">
      <w:pPr>
        <w:spacing w:before="234" w:line="240" w:lineRule="auto"/>
        <w:ind w:left="744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A_comp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 xml:space="preserve">imcomplement(A); </w:t>
      </w:r>
      <w:r>
        <w:rPr>
          <w:rFonts w:ascii="Consolas"/>
          <w:spacing w:val="-2"/>
          <w:sz w:val="20"/>
        </w:rPr>
        <w:t>subplot(1,4,4) imshow(A_comp);</w:t>
      </w:r>
    </w:p>
    <w:p w14:paraId="5E4EB9BF">
      <w:pPr>
        <w:spacing w:before="3"/>
        <w:ind w:left="7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color w:val="A709F5"/>
          <w:sz w:val="20"/>
        </w:rPr>
        <w:t>"Complement</w:t>
      </w:r>
      <w:r>
        <w:rPr>
          <w:rFonts w:ascii="Consolas"/>
          <w:color w:val="A709F5"/>
          <w:spacing w:val="-11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10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340FFCC5">
      <w:pPr>
        <w:pStyle w:val="5"/>
        <w:spacing w:before="6"/>
        <w:rPr>
          <w:rFonts w:ascii="Consolas"/>
          <w:sz w:val="17"/>
        </w:rPr>
      </w:pPr>
      <w:r>
        <w:rPr>
          <w:rFonts w:ascii="Consolas"/>
          <w:sz w:val="17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145415</wp:posOffset>
            </wp:positionV>
            <wp:extent cx="5721350" cy="1428750"/>
            <wp:effectExtent l="0" t="0" r="0" b="0"/>
            <wp:wrapTopAndBottom/>
            <wp:docPr id="156" name="Imag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15" cy="142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CF962">
      <w:pPr>
        <w:pStyle w:val="5"/>
        <w:spacing w:after="0"/>
        <w:rPr>
          <w:rFonts w:ascii="Consolas"/>
          <w:sz w:val="17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63EBE656">
      <w:pPr>
        <w:pStyle w:val="7"/>
        <w:numPr>
          <w:ilvl w:val="0"/>
          <w:numId w:val="4"/>
        </w:numPr>
        <w:tabs>
          <w:tab w:val="left" w:pos="742"/>
        </w:tabs>
        <w:spacing w:before="81" w:after="0" w:line="240" w:lineRule="auto"/>
        <w:ind w:left="742" w:right="0" w:hanging="359"/>
        <w:jc w:val="left"/>
        <w:rPr>
          <w:sz w:val="23"/>
        </w:rPr>
      </w:pPr>
      <w:r>
        <w:rPr>
          <w:spacing w:val="-2"/>
          <w:w w:val="105"/>
          <w:sz w:val="23"/>
        </w:rPr>
        <w:t>water.bmp:</w:t>
      </w:r>
    </w:p>
    <w:p w14:paraId="6343CF22">
      <w:pPr>
        <w:pStyle w:val="5"/>
        <w:spacing w:before="20"/>
      </w:pPr>
    </w:p>
    <w:p w14:paraId="74459DEC">
      <w:pPr>
        <w:spacing w:before="0" w:line="242" w:lineRule="auto"/>
        <w:ind w:left="838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imread(</w:t>
      </w:r>
      <w:r>
        <w:rPr>
          <w:rFonts w:ascii="Consolas"/>
          <w:color w:val="A709F5"/>
          <w:sz w:val="20"/>
        </w:rPr>
        <w:t>'water.bmp'</w:t>
      </w:r>
      <w:r>
        <w:rPr>
          <w:rFonts w:ascii="Consolas"/>
          <w:sz w:val="20"/>
        </w:rPr>
        <w:t xml:space="preserve">); </w:t>
      </w:r>
      <w:r>
        <w:rPr>
          <w:rFonts w:ascii="Consolas"/>
          <w:spacing w:val="-2"/>
          <w:sz w:val="20"/>
        </w:rPr>
        <w:t>subplot(1,4,1)</w:t>
      </w:r>
    </w:p>
    <w:p w14:paraId="3D7CEAE7">
      <w:pPr>
        <w:spacing w:before="0" w:line="229" w:lineRule="exact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imshow(A)</w:t>
      </w:r>
    </w:p>
    <w:p w14:paraId="7F506E43">
      <w:pPr>
        <w:spacing w:before="4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color w:val="A709F5"/>
          <w:sz w:val="20"/>
        </w:rPr>
        <w:t>"Original</w:t>
      </w:r>
      <w:r>
        <w:rPr>
          <w:rFonts w:ascii="Consolas"/>
          <w:color w:val="A709F5"/>
          <w:spacing w:val="-7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5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73B728FC">
      <w:pPr>
        <w:pStyle w:val="5"/>
        <w:rPr>
          <w:rFonts w:ascii="Consolas"/>
          <w:sz w:val="20"/>
        </w:rPr>
      </w:pPr>
    </w:p>
    <w:p w14:paraId="6C71BD7F">
      <w:pPr>
        <w:spacing w:before="0" w:line="240" w:lineRule="auto"/>
        <w:ind w:left="838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A_bw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2"/>
          <w:sz w:val="20"/>
        </w:rPr>
        <w:t xml:space="preserve"> </w:t>
      </w:r>
      <w:r>
        <w:rPr>
          <w:rFonts w:ascii="Consolas"/>
          <w:sz w:val="20"/>
        </w:rPr>
        <w:t xml:space="preserve">im2bw(A); </w:t>
      </w:r>
      <w:r>
        <w:rPr>
          <w:rFonts w:ascii="Consolas"/>
          <w:spacing w:val="-2"/>
          <w:sz w:val="20"/>
        </w:rPr>
        <w:t>subplot(1,4,2) imshow(A_bw)</w:t>
      </w:r>
    </w:p>
    <w:p w14:paraId="3D6099A2">
      <w:pPr>
        <w:spacing w:before="0" w:line="231" w:lineRule="exact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color w:val="A709F5"/>
          <w:sz w:val="20"/>
        </w:rPr>
        <w:t>"Black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and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color w:val="A709F5"/>
          <w:sz w:val="20"/>
        </w:rPr>
        <w:t>White</w:t>
      </w:r>
      <w:r>
        <w:rPr>
          <w:rFonts w:ascii="Consolas"/>
          <w:color w:val="A709F5"/>
          <w:spacing w:val="-2"/>
          <w:sz w:val="20"/>
        </w:rPr>
        <w:t xml:space="preserve"> </w:t>
      </w:r>
      <w:r>
        <w:rPr>
          <w:rFonts w:ascii="Consolas"/>
          <w:color w:val="A709F5"/>
          <w:sz w:val="20"/>
        </w:rPr>
        <w:t xml:space="preserve">image" </w:t>
      </w:r>
      <w:r>
        <w:rPr>
          <w:rFonts w:ascii="Consolas"/>
          <w:spacing w:val="-5"/>
          <w:sz w:val="20"/>
        </w:rPr>
        <w:t>);</w:t>
      </w:r>
    </w:p>
    <w:p w14:paraId="4F9AA827">
      <w:pPr>
        <w:spacing w:before="234" w:line="240" w:lineRule="auto"/>
        <w:ind w:left="838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A_g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 xml:space="preserve">im2gray(A); </w:t>
      </w:r>
      <w:r>
        <w:rPr>
          <w:rFonts w:ascii="Consolas"/>
          <w:spacing w:val="-2"/>
          <w:sz w:val="20"/>
        </w:rPr>
        <w:t>subplot(1,4,3) imshow(A_g)</w:t>
      </w:r>
    </w:p>
    <w:p w14:paraId="2863FD63">
      <w:pPr>
        <w:spacing w:before="3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color w:val="A709F5"/>
          <w:sz w:val="20"/>
        </w:rPr>
        <w:t>"Gray</w:t>
      </w:r>
      <w:r>
        <w:rPr>
          <w:rFonts w:ascii="Consolas"/>
          <w:color w:val="A709F5"/>
          <w:spacing w:val="-3"/>
          <w:sz w:val="20"/>
        </w:rPr>
        <w:t xml:space="preserve"> </w:t>
      </w:r>
      <w:r>
        <w:rPr>
          <w:rFonts w:ascii="Consolas"/>
          <w:color w:val="A709F5"/>
          <w:sz w:val="20"/>
        </w:rPr>
        <w:t>Scale</w:t>
      </w:r>
      <w:r>
        <w:rPr>
          <w:rFonts w:ascii="Consolas"/>
          <w:color w:val="A709F5"/>
          <w:spacing w:val="-10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7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1DAC0AB2">
      <w:pPr>
        <w:pStyle w:val="5"/>
        <w:rPr>
          <w:rFonts w:ascii="Consolas"/>
          <w:sz w:val="20"/>
        </w:rPr>
      </w:pPr>
    </w:p>
    <w:p w14:paraId="0591583B">
      <w:pPr>
        <w:spacing w:before="0" w:line="240" w:lineRule="auto"/>
        <w:ind w:left="838" w:right="573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A_comp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 xml:space="preserve">imcomplement(A); </w:t>
      </w:r>
      <w:r>
        <w:rPr>
          <w:rFonts w:ascii="Consolas"/>
          <w:spacing w:val="-2"/>
          <w:sz w:val="20"/>
        </w:rPr>
        <w:t>subplot(1,4,4) imshow(A_comp);</w:t>
      </w:r>
    </w:p>
    <w:p w14:paraId="7EF912F7">
      <w:pPr>
        <w:spacing w:before="3"/>
        <w:ind w:left="838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title(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color w:val="A709F5"/>
          <w:sz w:val="20"/>
        </w:rPr>
        <w:t>"Complement</w:t>
      </w:r>
      <w:r>
        <w:rPr>
          <w:rFonts w:ascii="Consolas"/>
          <w:color w:val="A709F5"/>
          <w:spacing w:val="-11"/>
          <w:sz w:val="20"/>
        </w:rPr>
        <w:t xml:space="preserve"> </w:t>
      </w:r>
      <w:r>
        <w:rPr>
          <w:rFonts w:ascii="Consolas"/>
          <w:color w:val="A709F5"/>
          <w:sz w:val="20"/>
        </w:rPr>
        <w:t>image"</w:t>
      </w:r>
      <w:r>
        <w:rPr>
          <w:rFonts w:ascii="Consolas"/>
          <w:color w:val="A709F5"/>
          <w:spacing w:val="-9"/>
          <w:sz w:val="20"/>
        </w:rPr>
        <w:t xml:space="preserve"> </w:t>
      </w:r>
      <w:r>
        <w:rPr>
          <w:rFonts w:ascii="Consolas"/>
          <w:spacing w:val="-5"/>
          <w:sz w:val="20"/>
        </w:rPr>
        <w:t>);</w:t>
      </w:r>
    </w:p>
    <w:p w14:paraId="11CA6CCA">
      <w:pPr>
        <w:pStyle w:val="5"/>
        <w:spacing w:before="6"/>
        <w:rPr>
          <w:rFonts w:ascii="Consolas"/>
          <w:sz w:val="17"/>
        </w:rPr>
      </w:pPr>
      <w:r>
        <w:rPr>
          <w:rFonts w:ascii="Consolas"/>
          <w:sz w:val="17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145415</wp:posOffset>
            </wp:positionV>
            <wp:extent cx="5739765" cy="1430020"/>
            <wp:effectExtent l="0" t="0" r="0" b="0"/>
            <wp:wrapTopAndBottom/>
            <wp:docPr id="157" name="Imag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35" cy="1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9F4E9">
      <w:pPr>
        <w:pStyle w:val="5"/>
        <w:rPr>
          <w:rFonts w:ascii="Consolas"/>
          <w:sz w:val="20"/>
        </w:rPr>
      </w:pPr>
    </w:p>
    <w:p w14:paraId="6E2CE2F4">
      <w:pPr>
        <w:pStyle w:val="5"/>
        <w:spacing w:before="92"/>
        <w:rPr>
          <w:rFonts w:ascii="Consolas"/>
          <w:sz w:val="20"/>
        </w:rPr>
      </w:pPr>
    </w:p>
    <w:p w14:paraId="308E323A">
      <w:pPr>
        <w:spacing w:before="0"/>
        <w:ind w:left="304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Conclusion:</w:t>
      </w:r>
    </w:p>
    <w:p w14:paraId="512EF039">
      <w:pPr>
        <w:pStyle w:val="5"/>
        <w:spacing w:before="9"/>
        <w:ind w:left="304"/>
      </w:pPr>
      <w:r>
        <w:rPr>
          <w:w w:val="105"/>
        </w:rPr>
        <w:t>Basic</w:t>
      </w:r>
      <w:r>
        <w:rPr>
          <w:spacing w:val="-11"/>
          <w:w w:val="105"/>
        </w:rPr>
        <w:t xml:space="preserve"> </w:t>
      </w:r>
      <w:r>
        <w:rPr>
          <w:w w:val="105"/>
        </w:rPr>
        <w:t>commands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image</w:t>
      </w:r>
      <w:r>
        <w:rPr>
          <w:spacing w:val="-10"/>
          <w:w w:val="105"/>
        </w:rPr>
        <w:t xml:space="preserve"> </w:t>
      </w:r>
      <w:r>
        <w:rPr>
          <w:w w:val="105"/>
        </w:rPr>
        <w:t>processing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MATLAB.</w:t>
      </w:r>
    </w:p>
    <w:p w14:paraId="1F4F7EAA">
      <w:pPr>
        <w:pStyle w:val="5"/>
        <w:rPr>
          <w:sz w:val="20"/>
        </w:rPr>
      </w:pPr>
    </w:p>
    <w:p w14:paraId="5B0599ED">
      <w:pPr>
        <w:pStyle w:val="5"/>
        <w:rPr>
          <w:sz w:val="20"/>
        </w:rPr>
      </w:pPr>
    </w:p>
    <w:p w14:paraId="4C284BBA">
      <w:pPr>
        <w:pStyle w:val="5"/>
        <w:rPr>
          <w:sz w:val="20"/>
        </w:rPr>
      </w:pPr>
    </w:p>
    <w:p w14:paraId="62720A9C">
      <w:pPr>
        <w:pStyle w:val="5"/>
        <w:rPr>
          <w:sz w:val="20"/>
        </w:rPr>
      </w:pPr>
    </w:p>
    <w:p w14:paraId="3337A76D">
      <w:pPr>
        <w:pStyle w:val="5"/>
        <w:spacing w:before="115" w:after="1"/>
        <w:rPr>
          <w:sz w:val="20"/>
        </w:rPr>
      </w:pPr>
    </w:p>
    <w:tbl>
      <w:tblPr>
        <w:tblStyle w:val="4"/>
        <w:tblW w:w="0" w:type="auto"/>
        <w:tblInd w:w="26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14"/>
        <w:gridCol w:w="4904"/>
      </w:tblGrid>
      <w:tr w14:paraId="7C1E5C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3514" w:type="dxa"/>
          </w:tcPr>
          <w:p w14:paraId="5E447281">
            <w:pPr>
              <w:pStyle w:val="8"/>
              <w:spacing w:line="243" w:lineRule="exact"/>
              <w:ind w:left="50"/>
              <w:rPr>
                <w:sz w:val="22"/>
              </w:rPr>
            </w:pPr>
            <w:r>
              <w:rPr>
                <w:b/>
                <w:sz w:val="23"/>
              </w:rPr>
              <w:t>Date:</w:t>
            </w:r>
            <w:r>
              <w:rPr>
                <w:b/>
                <w:spacing w:val="15"/>
                <w:sz w:val="23"/>
              </w:rPr>
              <w:t xml:space="preserve"> </w:t>
            </w:r>
            <w:r>
              <w:rPr>
                <w:spacing w:val="-2"/>
                <w:sz w:val="22"/>
              </w:rPr>
              <w:t>23/01/2025</w:t>
            </w:r>
          </w:p>
        </w:tc>
        <w:tc>
          <w:tcPr>
            <w:tcW w:w="4904" w:type="dxa"/>
          </w:tcPr>
          <w:p w14:paraId="7AA1B148">
            <w:pPr>
              <w:pStyle w:val="8"/>
              <w:spacing w:line="243" w:lineRule="exact"/>
              <w:ind w:left="1838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  <w:r>
              <w:rPr>
                <w:b/>
                <w:spacing w:val="17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faculty</w:t>
            </w:r>
            <w:r>
              <w:rPr>
                <w:b/>
                <w:spacing w:val="12"/>
                <w:sz w:val="23"/>
              </w:rPr>
              <w:t xml:space="preserve"> </w:t>
            </w:r>
            <w:r>
              <w:rPr>
                <w:b/>
                <w:sz w:val="23"/>
              </w:rPr>
              <w:t>in-</w:t>
            </w:r>
            <w:r>
              <w:rPr>
                <w:b/>
                <w:spacing w:val="-2"/>
                <w:sz w:val="23"/>
              </w:rPr>
              <w:t>charge</w:t>
            </w:r>
          </w:p>
        </w:tc>
      </w:tr>
    </w:tbl>
    <w:p w14:paraId="02A1F35F">
      <w:pPr>
        <w:pStyle w:val="8"/>
        <w:spacing w:after="0" w:line="243" w:lineRule="exact"/>
        <w:rPr>
          <w:b/>
          <w:sz w:val="23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21DBBEDA">
      <w:pPr>
        <w:spacing w:before="85"/>
        <w:ind w:left="290" w:right="0" w:firstLine="0"/>
        <w:jc w:val="left"/>
        <w:rPr>
          <w:b/>
          <w:sz w:val="23"/>
        </w:rPr>
      </w:pPr>
      <w:r>
        <w:rPr>
          <w:b/>
          <w:spacing w:val="-44"/>
          <w:sz w:val="23"/>
          <w:u w:val="single"/>
        </w:rPr>
        <w:t xml:space="preserve"> </w:t>
      </w:r>
      <w:r>
        <w:rPr>
          <w:b/>
          <w:sz w:val="23"/>
          <w:u w:val="single"/>
        </w:rPr>
        <w:t>Post</w:t>
      </w:r>
      <w:r>
        <w:rPr>
          <w:b/>
          <w:spacing w:val="8"/>
          <w:sz w:val="23"/>
          <w:u w:val="single"/>
        </w:rPr>
        <w:t xml:space="preserve"> </w:t>
      </w:r>
      <w:r>
        <w:rPr>
          <w:b/>
          <w:sz w:val="23"/>
          <w:u w:val="single"/>
        </w:rPr>
        <w:t>Lab</w:t>
      </w:r>
      <w:r>
        <w:rPr>
          <w:b/>
          <w:spacing w:val="10"/>
          <w:sz w:val="23"/>
          <w:u w:val="single"/>
        </w:rPr>
        <w:t xml:space="preserve"> </w:t>
      </w:r>
      <w:r>
        <w:rPr>
          <w:b/>
          <w:spacing w:val="-2"/>
          <w:sz w:val="23"/>
          <w:u w:val="single"/>
        </w:rPr>
        <w:t>Question:</w:t>
      </w:r>
      <w:r>
        <w:rPr>
          <w:b/>
          <w:spacing w:val="40"/>
          <w:sz w:val="23"/>
          <w:u w:val="single"/>
        </w:rPr>
        <w:t xml:space="preserve"> </w:t>
      </w:r>
    </w:p>
    <w:p w14:paraId="3DE574E6">
      <w:pPr>
        <w:pStyle w:val="5"/>
        <w:spacing w:before="40"/>
        <w:rPr>
          <w:b/>
        </w:rPr>
      </w:pPr>
    </w:p>
    <w:p w14:paraId="3385E3DF">
      <w:pPr>
        <w:pStyle w:val="7"/>
        <w:numPr>
          <w:ilvl w:val="0"/>
          <w:numId w:val="5"/>
        </w:numPr>
        <w:tabs>
          <w:tab w:val="left" w:pos="742"/>
        </w:tabs>
        <w:spacing w:before="0" w:after="0" w:line="240" w:lineRule="auto"/>
        <w:ind w:left="742" w:right="0" w:hanging="359"/>
        <w:jc w:val="left"/>
        <w:rPr>
          <w:b/>
          <w:sz w:val="23"/>
        </w:rPr>
      </w:pPr>
      <w:r>
        <w:rPr>
          <w:w w:val="105"/>
          <w:sz w:val="23"/>
        </w:rPr>
        <w:t>Create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vector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even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whole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numbers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31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spacing w:val="-5"/>
          <w:w w:val="105"/>
          <w:sz w:val="23"/>
        </w:rPr>
        <w:t>75.</w:t>
      </w:r>
    </w:p>
    <w:p w14:paraId="569DF860">
      <w:pPr>
        <w:pStyle w:val="5"/>
        <w:spacing w:before="20"/>
        <w:rPr>
          <w:b/>
        </w:rPr>
      </w:pPr>
    </w:p>
    <w:p w14:paraId="16C3A173">
      <w:pPr>
        <w:spacing w:before="1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arr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pacing w:val="-2"/>
          <w:sz w:val="20"/>
        </w:rPr>
        <w:t>31:2:75;</w:t>
      </w:r>
    </w:p>
    <w:p w14:paraId="546575B8">
      <w:pPr>
        <w:pStyle w:val="5"/>
        <w:rPr>
          <w:rFonts w:ascii="Consolas"/>
          <w:sz w:val="20"/>
        </w:rPr>
      </w:pPr>
    </w:p>
    <w:p w14:paraId="4852DC2C">
      <w:pPr>
        <w:pStyle w:val="5"/>
        <w:spacing w:before="17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174625</wp:posOffset>
            </wp:positionV>
            <wp:extent cx="5535295" cy="1394460"/>
            <wp:effectExtent l="0" t="0" r="0" b="0"/>
            <wp:wrapTopAndBottom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556" cy="139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1B8AE">
      <w:pPr>
        <w:pStyle w:val="5"/>
        <w:rPr>
          <w:rFonts w:ascii="Consolas"/>
          <w:sz w:val="20"/>
        </w:rPr>
      </w:pPr>
    </w:p>
    <w:p w14:paraId="47D44E2F">
      <w:pPr>
        <w:pStyle w:val="5"/>
        <w:spacing w:before="90"/>
        <w:rPr>
          <w:rFonts w:ascii="Consolas"/>
          <w:sz w:val="20"/>
        </w:rPr>
      </w:pPr>
    </w:p>
    <w:p w14:paraId="24F90E17">
      <w:pPr>
        <w:pStyle w:val="7"/>
        <w:numPr>
          <w:ilvl w:val="0"/>
          <w:numId w:val="5"/>
        </w:numPr>
        <w:tabs>
          <w:tab w:val="left" w:pos="742"/>
        </w:tabs>
        <w:spacing w:before="0" w:after="0" w:line="240" w:lineRule="auto"/>
        <w:ind w:left="742" w:right="0" w:hanging="359"/>
        <w:jc w:val="left"/>
        <w:rPr>
          <w:b/>
          <w:sz w:val="23"/>
        </w:rPr>
      </w:pPr>
      <w:r>
        <w:rPr>
          <w:w w:val="105"/>
          <w:sz w:val="23"/>
        </w:rPr>
        <w:t>Let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x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[2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5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1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spacing w:val="-5"/>
          <w:w w:val="105"/>
          <w:sz w:val="23"/>
        </w:rPr>
        <w:t>6].</w:t>
      </w:r>
    </w:p>
    <w:p w14:paraId="021CFF61">
      <w:pPr>
        <w:pStyle w:val="7"/>
        <w:numPr>
          <w:ilvl w:val="1"/>
          <w:numId w:val="5"/>
        </w:numPr>
        <w:tabs>
          <w:tab w:val="left" w:pos="1463"/>
        </w:tabs>
        <w:spacing w:before="146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16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element</w:t>
      </w:r>
    </w:p>
    <w:p w14:paraId="211011EA">
      <w:pPr>
        <w:pStyle w:val="5"/>
        <w:spacing w:before="31"/>
      </w:pPr>
    </w:p>
    <w:p w14:paraId="4FE6F6D4">
      <w:pPr>
        <w:spacing w:before="0" w:line="235" w:lineRule="auto"/>
        <w:ind w:left="1465" w:right="59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x=[2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 xml:space="preserve">6]; </w:t>
      </w:r>
      <w:r>
        <w:rPr>
          <w:rFonts w:ascii="Consolas"/>
          <w:spacing w:val="-2"/>
          <w:sz w:val="20"/>
        </w:rPr>
        <w:t>y=x+16;</w:t>
      </w:r>
    </w:p>
    <w:p w14:paraId="4C320A3D">
      <w:pPr>
        <w:pStyle w:val="5"/>
        <w:spacing w:before="17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175260</wp:posOffset>
            </wp:positionV>
            <wp:extent cx="1844040" cy="1908810"/>
            <wp:effectExtent l="0" t="0" r="0" b="0"/>
            <wp:wrapTopAndBottom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39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467F9">
      <w:pPr>
        <w:pStyle w:val="5"/>
        <w:spacing w:before="190"/>
        <w:rPr>
          <w:rFonts w:ascii="Consolas"/>
          <w:sz w:val="20"/>
        </w:rPr>
      </w:pPr>
    </w:p>
    <w:p w14:paraId="6F2F4FE9">
      <w:pPr>
        <w:pStyle w:val="7"/>
        <w:numPr>
          <w:ilvl w:val="1"/>
          <w:numId w:val="5"/>
        </w:numPr>
        <w:tabs>
          <w:tab w:val="left" w:pos="1463"/>
        </w:tabs>
        <w:spacing w:before="0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3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just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odd-index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elements</w:t>
      </w:r>
    </w:p>
    <w:p w14:paraId="269BD28E">
      <w:pPr>
        <w:pStyle w:val="5"/>
        <w:spacing w:before="20"/>
      </w:pPr>
    </w:p>
    <w:p w14:paraId="30C0DE5C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x=[2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pacing w:val="-5"/>
          <w:sz w:val="20"/>
        </w:rPr>
        <w:t>6];</w:t>
      </w:r>
    </w:p>
    <w:p w14:paraId="188F67BC">
      <w:pPr>
        <w:spacing w:before="0" w:line="244" w:lineRule="auto"/>
        <w:ind w:left="1465" w:right="4568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y=find(mod(x,2)~=0); arr=x(y)+3;</w:t>
      </w:r>
    </w:p>
    <w:p w14:paraId="71EBD0A7">
      <w:pPr>
        <w:pStyle w:val="5"/>
        <w:spacing w:before="4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166370</wp:posOffset>
            </wp:positionV>
            <wp:extent cx="1855470" cy="1581150"/>
            <wp:effectExtent l="0" t="0" r="0" b="0"/>
            <wp:wrapTopAndBottom/>
            <wp:docPr id="160" name="Imag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469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4A115">
      <w:pPr>
        <w:pStyle w:val="5"/>
        <w:spacing w:after="0"/>
        <w:rPr>
          <w:rFonts w:ascii="Consolas"/>
          <w:sz w:val="20"/>
        </w:rPr>
        <w:sectPr>
          <w:pgSz w:w="11910" w:h="16850"/>
          <w:pgMar w:top="18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5F72293D">
      <w:pPr>
        <w:pStyle w:val="7"/>
        <w:numPr>
          <w:ilvl w:val="1"/>
          <w:numId w:val="5"/>
        </w:numPr>
        <w:tabs>
          <w:tab w:val="left" w:pos="1463"/>
        </w:tabs>
        <w:spacing w:before="81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Compute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 square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root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element</w:t>
      </w:r>
    </w:p>
    <w:p w14:paraId="640901B8">
      <w:pPr>
        <w:pStyle w:val="5"/>
        <w:spacing w:before="20"/>
      </w:pPr>
    </w:p>
    <w:p w14:paraId="7EB84B1F">
      <w:pPr>
        <w:spacing w:before="0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x=[2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pacing w:val="-5"/>
          <w:sz w:val="20"/>
        </w:rPr>
        <w:t>6];</w:t>
      </w:r>
    </w:p>
    <w:p w14:paraId="6AD7E06F">
      <w:pPr>
        <w:spacing w:before="4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y=sqrt(x);</w:t>
      </w:r>
    </w:p>
    <w:p w14:paraId="6812124A">
      <w:pPr>
        <w:pStyle w:val="5"/>
        <w:spacing w:before="14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173355</wp:posOffset>
            </wp:positionV>
            <wp:extent cx="3086100" cy="2061210"/>
            <wp:effectExtent l="0" t="0" r="0" b="0"/>
            <wp:wrapTopAndBottom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099" cy="2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63CF6">
      <w:pPr>
        <w:pStyle w:val="7"/>
        <w:numPr>
          <w:ilvl w:val="1"/>
          <w:numId w:val="5"/>
        </w:numPr>
        <w:tabs>
          <w:tab w:val="left" w:pos="1463"/>
        </w:tabs>
        <w:spacing w:before="142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Compute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square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element</w:t>
      </w:r>
    </w:p>
    <w:p w14:paraId="23974D33">
      <w:pPr>
        <w:pStyle w:val="5"/>
        <w:spacing w:before="20"/>
      </w:pPr>
    </w:p>
    <w:p w14:paraId="3635163D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x=[2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pacing w:val="-5"/>
          <w:sz w:val="20"/>
        </w:rPr>
        <w:t>6];</w:t>
      </w:r>
    </w:p>
    <w:p w14:paraId="7D65979E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y=x.^2;</w:t>
      </w:r>
    </w:p>
    <w:p w14:paraId="5461EDD8">
      <w:pPr>
        <w:pStyle w:val="5"/>
        <w:spacing w:before="20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176530</wp:posOffset>
            </wp:positionV>
            <wp:extent cx="1811020" cy="1642110"/>
            <wp:effectExtent l="0" t="0" r="0" b="0"/>
            <wp:wrapTopAndBottom/>
            <wp:docPr id="162" name="Imag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721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F9281">
      <w:pPr>
        <w:pStyle w:val="5"/>
        <w:spacing w:after="0"/>
        <w:rPr>
          <w:rFonts w:ascii="Consolas"/>
          <w:sz w:val="20"/>
        </w:rPr>
        <w:sectPr>
          <w:pgSz w:w="11910" w:h="16850"/>
          <w:pgMar w:top="136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18789DD2">
      <w:pPr>
        <w:pStyle w:val="5"/>
        <w:ind w:left="4069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6958330" cy="10095230"/>
                <wp:effectExtent l="0" t="0" r="0" b="0"/>
                <wp:wrapNone/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330" cy="10095230"/>
                          <a:chOff x="0" y="0"/>
                          <a:chExt cx="6958330" cy="10095230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5283" y="3047"/>
                            <a:ext cx="127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945198" y="3047"/>
                            <a:ext cx="12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780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12700" y="1777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743" y="5587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8458" y="11937"/>
                            <a:ext cx="693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915">
                                <a:moveTo>
                                  <a:pt x="0" y="0"/>
                                </a:moveTo>
                                <a:lnTo>
                                  <a:pt x="6939914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4808" y="18288"/>
                            <a:ext cx="692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951548" y="20827"/>
                            <a:ext cx="1270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66020">
                                <a:moveTo>
                                  <a:pt x="0" y="0"/>
                                </a:moveTo>
                                <a:lnTo>
                                  <a:pt x="0" y="1006602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4808" y="15113"/>
                            <a:ext cx="692785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10059670">
                                <a:moveTo>
                                  <a:pt x="3175" y="0"/>
                                </a:moveTo>
                                <a:lnTo>
                                  <a:pt x="3175" y="10059670"/>
                                </a:lnTo>
                              </a:path>
                              <a:path w="6927850" h="10059670">
                                <a:moveTo>
                                  <a:pt x="0" y="10056495"/>
                                </a:moveTo>
                                <a:lnTo>
                                  <a:pt x="6927850" y="1005649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939483" y="15113"/>
                            <a:ext cx="1270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59670">
                                <a:moveTo>
                                  <a:pt x="0" y="0"/>
                                </a:moveTo>
                                <a:lnTo>
                                  <a:pt x="0" y="1005967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743" y="2986532"/>
                            <a:ext cx="1855470" cy="2967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518" y="7443216"/>
                            <a:ext cx="3688079" cy="691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03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572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31" y="0"/>
                                </a:move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9144"/>
                                </a:lnTo>
                                <a:lnTo>
                                  <a:pt x="4559" y="9144"/>
                                </a:lnTo>
                                <a:lnTo>
                                  <a:pt x="4559" y="4572"/>
                                </a:lnTo>
                                <a:lnTo>
                                  <a:pt x="9131" y="4572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9144" y="0"/>
                            <a:ext cx="6935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5470" h="13970">
                                <a:moveTo>
                                  <a:pt x="457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9144"/>
                                </a:lnTo>
                                <a:close/>
                              </a:path>
                              <a:path w="6935470" h="13970">
                                <a:moveTo>
                                  <a:pt x="693547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6935470" y="4572"/>
                                </a:lnTo>
                                <a:lnTo>
                                  <a:pt x="69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3716" y="4572"/>
                            <a:ext cx="69310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025" h="5080">
                                <a:moveTo>
                                  <a:pt x="6930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930898" y="4572"/>
                                </a:lnTo>
                                <a:lnTo>
                                  <a:pt x="6930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3716" y="0"/>
                            <a:ext cx="69449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3970">
                                <a:moveTo>
                                  <a:pt x="693089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6930898" y="13716"/>
                                </a:lnTo>
                                <a:lnTo>
                                  <a:pt x="6930898" y="9144"/>
                                </a:lnTo>
                                <a:close/>
                              </a:path>
                              <a:path w="6944995" h="13970">
                                <a:moveTo>
                                  <a:pt x="6944563" y="0"/>
                                </a:moveTo>
                                <a:lnTo>
                                  <a:pt x="6939991" y="0"/>
                                </a:lnTo>
                                <a:lnTo>
                                  <a:pt x="6930847" y="0"/>
                                </a:lnTo>
                                <a:lnTo>
                                  <a:pt x="6930847" y="4572"/>
                                </a:lnTo>
                                <a:lnTo>
                                  <a:pt x="6939991" y="4572"/>
                                </a:lnTo>
                                <a:lnTo>
                                  <a:pt x="6939991" y="13716"/>
                                </a:lnTo>
                                <a:lnTo>
                                  <a:pt x="6944550" y="13716"/>
                                </a:lnTo>
                                <a:lnTo>
                                  <a:pt x="6944550" y="4572"/>
                                </a:lnTo>
                                <a:lnTo>
                                  <a:pt x="694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944563" y="457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4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4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9143"/>
                            <a:ext cx="6949440" cy="1007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72370">
                                <a:moveTo>
                                  <a:pt x="4572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0072116"/>
                                </a:lnTo>
                                <a:lnTo>
                                  <a:pt x="4572" y="10072116"/>
                                </a:lnTo>
                                <a:lnTo>
                                  <a:pt x="4572" y="4572"/>
                                </a:lnTo>
                                <a:close/>
                              </a:path>
                              <a:path w="6949440" h="1007237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4572"/>
                                </a:lnTo>
                                <a:lnTo>
                                  <a:pt x="6949135" y="4572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572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9144" y="13715"/>
                            <a:ext cx="694944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6792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2" y="1006754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49440" h="10067925">
                                <a:moveTo>
                                  <a:pt x="6949122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22" y="10067544"/>
                                </a:lnTo>
                                <a:lnTo>
                                  <a:pt x="694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949135" y="13716"/>
                            <a:ext cx="5080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00679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7544"/>
                                </a:lnTo>
                                <a:lnTo>
                                  <a:pt x="4571" y="100675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13715"/>
                            <a:ext cx="695833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8330" h="10081260">
                                <a:moveTo>
                                  <a:pt x="13703" y="10076701"/>
                                </a:moveTo>
                                <a:lnTo>
                                  <a:pt x="4572" y="10076701"/>
                                </a:lnTo>
                                <a:lnTo>
                                  <a:pt x="4572" y="10067557"/>
                                </a:lnTo>
                                <a:lnTo>
                                  <a:pt x="0" y="10067557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1260"/>
                                </a:lnTo>
                                <a:lnTo>
                                  <a:pt x="4572" y="10081260"/>
                                </a:lnTo>
                                <a:lnTo>
                                  <a:pt x="13703" y="10081260"/>
                                </a:lnTo>
                                <a:lnTo>
                                  <a:pt x="13703" y="10076701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49135" y="10067557"/>
                                </a:moveTo>
                                <a:lnTo>
                                  <a:pt x="6944614" y="10067557"/>
                                </a:lnTo>
                                <a:lnTo>
                                  <a:pt x="13716" y="10067557"/>
                                </a:lnTo>
                                <a:lnTo>
                                  <a:pt x="9144" y="10067557"/>
                                </a:lnTo>
                                <a:lnTo>
                                  <a:pt x="9144" y="10072116"/>
                                </a:lnTo>
                                <a:lnTo>
                                  <a:pt x="13716" y="10072116"/>
                                </a:lnTo>
                                <a:lnTo>
                                  <a:pt x="6944563" y="10072116"/>
                                </a:lnTo>
                                <a:lnTo>
                                  <a:pt x="6949135" y="10072116"/>
                                </a:lnTo>
                                <a:lnTo>
                                  <a:pt x="6949135" y="10067557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49135" y="0"/>
                                </a:moveTo>
                                <a:lnTo>
                                  <a:pt x="6944563" y="0"/>
                                </a:lnTo>
                                <a:lnTo>
                                  <a:pt x="6944563" y="10067544"/>
                                </a:lnTo>
                                <a:lnTo>
                                  <a:pt x="6949135" y="10067544"/>
                                </a:lnTo>
                                <a:lnTo>
                                  <a:pt x="6949135" y="0"/>
                                </a:lnTo>
                                <a:close/>
                              </a:path>
                              <a:path w="6958330" h="10081260">
                                <a:moveTo>
                                  <a:pt x="6958279" y="10076701"/>
                                </a:moveTo>
                                <a:lnTo>
                                  <a:pt x="6958266" y="10067557"/>
                                </a:lnTo>
                                <a:lnTo>
                                  <a:pt x="6953707" y="10067557"/>
                                </a:lnTo>
                                <a:lnTo>
                                  <a:pt x="6953707" y="10076701"/>
                                </a:lnTo>
                                <a:lnTo>
                                  <a:pt x="6944614" y="10076701"/>
                                </a:lnTo>
                                <a:lnTo>
                                  <a:pt x="13716" y="10076701"/>
                                </a:lnTo>
                                <a:lnTo>
                                  <a:pt x="13716" y="10081260"/>
                                </a:lnTo>
                                <a:lnTo>
                                  <a:pt x="6944563" y="10081260"/>
                                </a:lnTo>
                                <a:lnTo>
                                  <a:pt x="6953707" y="10081260"/>
                                </a:lnTo>
                                <a:lnTo>
                                  <a:pt x="6958266" y="10081260"/>
                                </a:lnTo>
                                <a:lnTo>
                                  <a:pt x="6958279" y="10076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23.75pt;height:794.9pt;width:547.9pt;mso-position-horizontal-relative:page;mso-position-vertical-relative:page;z-index:-251651072;mso-width-relative:page;mso-height-relative:page;" coordsize="6958330,10095230" o:gfxdata="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">
                <o:lock v:ext="edit" aspectratio="f"/>
                <v:shape id="Graphic 164" o:spid="_x0000_s1026" o:spt="100" style="position:absolute;left:5283;top:3047;height:10083800;width:1270;" filled="f" stroked="t" coordsize="1,10083800" o:gfxdata="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i6CfugAAANwA&#10;AAAPAAAAAAAAAAEAIAAAACIAAABkcnMvZG93bnJldi54bWxQSwECFAAUAAAACACHTuJAMy8FnjsA&#10;AAA5AAAAEAAAAAAAAAABACAAAAAJAQAAZHJzL3NoYXBleG1sLnhtbFBLBQYAAAAABgAGAFsBAACz&#10;AwAAAAA=&#10;" path="m0,0l0,1008380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65" o:spid="_x0000_s1026" o:spt="100" style="position:absolute;left:6945198;top:3047;height:17780;width:12700;" fillcolor="#000000" filled="t" stroked="f" coordsize="12700,17780" o:gfxdata="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y5U2/&#10;AAAA3AAAAA8AAAAAAAAAAQAgAAAAIgAAAGRycy9kb3ducmV2LnhtbFBLAQIUABQAAAAIAIdO4kAz&#10;LwWeOwAAADkAAAAQAAAAAAAAAAEAIAAAAA4BAABkcnMvc2hhcGV4bWwueG1sUEsFBgAAAAAGAAYA&#10;WwEAALgDAAAAAA==&#10;" path="m12700,0l0,0,0,17779,12700,17779,127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6" o:spid="_x0000_s1026" o:spt="100" style="position:absolute;left:2743;top:5587;height:1270;width:6951980;" filled="f" stroked="t" coordsize="6951980,1" o:gfxdata="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EuvhtwAAANwAAAAP&#10;AAAAAAAAAAEAIAAAACIAAABkcnMvZG93bnJldi54bWxQSwECFAAUAAAACACHTuJAMy8FnjsAAAA5&#10;AAAAEAAAAAAAAAABACAAAAAGAQAAZHJzL3NoYXBleG1sLnhtbFBLBQYAAAAABgAGAFsBAACwAwAA&#10;AAA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67" o:spid="_x0000_s1026" o:spt="100" style="position:absolute;left:8458;top:11937;height:1270;width:6939915;" filled="f" stroked="t" coordsize="6939915,1" o:gfxdata="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n0LAtwAAANwAAAAP&#10;AAAAAAAAAAEAIAAAACIAAABkcnMvZG93bnJldi54bWxQSwECFAAUAAAACACHTuJAMy8FnjsAAAA5&#10;AAAAEAAAAAAAAAABACAAAAAGAQAAZHJzL3NoYXBleG1sLnhtbFBLBQYAAAAABgAGAFsBAACwAwAA&#10;AAA=&#10;" path="m0,0l6939914,0e">
                  <v:fill on="f" focussize="0,0"/>
                  <v:stroke weight="0.479842519685039pt" color="#FFFFFF" joinstyle="round"/>
                  <v:imagedata o:title=""/>
                  <o:lock v:ext="edit" aspectratio="f"/>
                  <v:textbox inset="0mm,0mm,0mm,0mm"/>
                </v:shape>
                <v:shape id="Graphic 168" o:spid="_x0000_s1026" o:spt="100" style="position:absolute;left:14808;top:18288;height:1270;width:6927850;" filled="f" stroked="t" coordsize="6927850,1" o:gfxdata="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4FlvvQAA&#10;ANwAAAAPAAAAAAAAAAEAIAAAACIAAABkcnMvZG93bnJldi54bWxQSwECFAAUAAAACACHTuJAMy8F&#10;njsAAAA5AAAAEAAAAAAAAAABACAAAAAMAQAAZHJzL3NoYXBleG1sLnhtbFBLBQYAAAAABgAGAFsB&#10;AAC2AwAAAAA=&#10;" path="m0,0l6927850,0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169" o:spid="_x0000_s1026" o:spt="100" style="position:absolute;left:6951548;top:20827;height:10066020;width:1270;" filled="f" stroked="t" coordsize="1,10066020" o:gfxdata="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O8nbbsAAADc&#10;AAAADwAAAAAAAAABACAAAAAiAAAAZHJzL2Rvd25yZXYueG1sUEsBAhQAFAAAAAgAh07iQDMvBZ47&#10;AAAAOQAAABAAAAAAAAAAAQAgAAAACgEAAGRycy9zaGFwZXhtbC54bWxQSwUGAAAAAAYABgBbAQAA&#10;tAMAAAAA&#10;" path="m0,0l0,1006602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170" o:spid="_x0000_s1026" o:spt="100" style="position:absolute;left:14808;top:15113;height:10059670;width:6927850;" filled="f" stroked="t" coordsize="6927850,10059670" o:gfxdata="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pnffr4A&#10;AADcAAAADwAAAAAAAAABACAAAAAiAAAAZHJzL2Rvd25yZXYueG1sUEsBAhQAFAAAAAgAh07iQDMv&#10;BZ47AAAAOQAAABAAAAAAAAAAAQAgAAAADQEAAGRycy9zaGFwZXhtbC54bWxQSwUGAAAAAAYABgBb&#10;AQAAtwMAAAAA&#10;" path="m3175,0l3175,10059670em0,10056495l6927850,10056495e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/>
                </v:shape>
                <v:shape id="Graphic 171" o:spid="_x0000_s1026" o:spt="100" style="position:absolute;left:6939483;top:15113;height:10059670;width:1270;" filled="f" stroked="t" coordsize="1,10059670" o:gfxdata="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tgEm8AAAA&#10;3AAAAA8AAAAAAAAAAQAgAAAAIgAAAGRycy9kb3ducmV2LnhtbFBLAQIUABQAAAAIAIdO4kAzLwWe&#10;OwAAADkAAAAQAAAAAAAAAAEAIAAAAAsBAABkcnMvc2hhcGV4bWwueG1sUEsFBgAAAAAGAAYAWwEA&#10;ALUDAAAAAA==&#10;" path="m0,0l0,1005967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Image 172" o:spid="_x0000_s1026" o:spt="75" type="#_x0000_t75" style="position:absolute;left:1526743;top:2986532;height:2967990;width:1855470;" filled="f" o:preferrelative="t" stroked="f" coordsize="21600,21600" o:gfxdata="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Qi8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o:title=""/>
                  <o:lock v:ext="edit" aspectratio="f"/>
                </v:shape>
                <v:shape id="Image 173" o:spid="_x0000_s1026" o:spt="75" type="#_x0000_t75" style="position:absolute;left:1377518;top:7443216;height:691261;width:3688079;" filled="f" o:preferrelative="t" stroked="f" coordsize="21600,21600" o:gfxdata="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IHIo6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0" o:title=""/>
                  <o:lock v:ext="edit" aspectratio="f"/>
                </v:shape>
                <v:shape id="Graphic 174" o:spid="_x0000_s1026" o:spt="100" style="position:absolute;left:0;top:0;height:13970;width:13970;" fillcolor="#000000" filled="t" stroked="f" coordsize="13970,13970" o:gfxdata="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RUZ2rsAAADc&#10;AAAADwAAAAAAAAABACAAAAAiAAAAZHJzL2Rvd25yZXYueG1sUEsBAhQAFAAAAAgAh07iQDMvBZ47&#10;AAAAOQAAABAAAAAAAAAAAQAgAAAACgEAAGRycy9zaGFwZXhtbC54bWxQSwUGAAAAAAYABgBbAQAA&#10;tAMAAAAA&#10;" path="m13703,0l4572,0,0,0,0,4572,0,13716,4572,13716,4572,4572,13703,4572,13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5" o:spid="_x0000_s1026" o:spt="100" style="position:absolute;left:4572;top:4571;height:9525;width:9525;" fillcolor="#FFFFFF" filled="t" stroked="f" coordsize="9525,9525" o:gfxdata="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kDIf+8AAAA&#10;3AAAAA8AAAAAAAAAAQAgAAAAIgAAAGRycy9kb3ducmV2LnhtbFBLAQIUABQAAAAIAIdO4kAzLwWe&#10;OwAAADkAAAAQAAAAAAAAAAEAIAAAAAsBAABkcnMvc2hhcGV4bWwueG1sUEsFBgAAAAAGAAYAWwEA&#10;ALUDAAAAAA==&#10;" path="m9131,0l4559,0,0,0,0,4572,0,9144,4559,9144,4559,4572,9131,4572,91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6" o:spid="_x0000_s1026" o:spt="100" style="position:absolute;left:9144;top:0;height:13970;width:6935470;" fillcolor="#000000" filled="t" stroked="f" coordsize="6935470,13970" o:gfxdata="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sQsQbgAAADcAAAA&#10;DwAAAAAAAAABACAAAAAiAAAAZHJzL2Rvd25yZXYueG1sUEsBAhQAFAAAAAgAh07iQDMvBZ47AAAA&#10;OQAAABAAAAAAAAAAAQAgAAAABwEAAGRycy9zaGFwZXhtbC54bWxQSwUGAAAAAAYABgBbAQAAsQMA&#10;AAAA&#10;" path="m4572,9144l0,9144,0,13716,4572,13716,4572,9144xem6935470,0l4572,0,4572,4572,6935470,4572,6935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7" o:spid="_x0000_s1026" o:spt="100" style="position:absolute;left:13716;top:4572;height:5080;width:6931025;" fillcolor="#FFFFFF" filled="t" stroked="f" coordsize="6931025,5080" o:gfxdata="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Odal7sAAADc&#10;AAAADwAAAAAAAAABACAAAAAiAAAAZHJzL2Rvd25yZXYueG1sUEsBAhQAFAAAAAgAh07iQDMvBZ47&#10;AAAAOQAAABAAAAAAAAAAAQAgAAAACgEAAGRycy9zaGFwZXhtbC54bWxQSwUGAAAAAAYABgBbAQAA&#10;tAMAAAAA&#10;" path="m6930898,0l0,0,0,4572,6930898,4572,6930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8" o:spid="_x0000_s1026" o:spt="100" style="position:absolute;left:13716;top:0;height:13970;width:6944995;" fillcolor="#000000" filled="t" stroked="f" coordsize="6944995,13970" o:gfxdata="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vn1OvQAA&#10;ANwAAAAPAAAAAAAAAAEAIAAAACIAAABkcnMvZG93bnJldi54bWxQSwECFAAUAAAACACHTuJAMy8F&#10;njsAAAA5AAAAEAAAAAAAAAABACAAAAAMAQAAZHJzL3NoYXBleG1sLnhtbFBLBQYAAAAABgAGAFsB&#10;AAC2AwAAAAA=&#10;" path="m6930898,9144l0,9144,0,13716,6930898,13716,6930898,9144xem6944563,0l6939991,0,6930847,0,6930847,4572,6939991,4572,6939991,13716,6944550,13716,6944550,4572,6944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9" o:spid="_x0000_s1026" o:spt="100" style="position:absolute;left:6944563;top:4571;height:9525;width:9525;" fillcolor="#FFFFFF" filled="t" stroked="f" coordsize="9525,9525" o:gfxdata="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Tiv6vQAA&#10;ANwAAAAPAAAAAAAAAAEAIAAAACIAAABkcnMvZG93bnJldi54bWxQSwECFAAUAAAACACHTuJAMy8F&#10;njsAAAA5AAAAEAAAAAAAAAABACAAAAAMAQAAZHJzL3NoYXBleG1sLnhtbFBLBQYAAAAABgAGAFsB&#10;AAC2AwAAAAA=&#10;" path="m9144,0l4572,0,0,0,0,4572,4572,4572,4572,9144,9131,9144,9131,4572,91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0" o:spid="_x0000_s1026" o:spt="100" style="position:absolute;left:0;top:9143;height:10072370;width:6949440;" fillcolor="#000000" filled="t" stroked="f" coordsize="6949440,10072370" o:gfxdata="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4leKvQAA&#10;ANwAAAAPAAAAAAAAAAEAIAAAACIAAABkcnMvZG93bnJldi54bWxQSwECFAAUAAAACACHTuJAMy8F&#10;njsAAAA5AAAAEAAAAAAAAAABACAAAAAMAQAAZHJzL3NoYXBleG1sLnhtbFBLBQYAAAAABgAGAFsB&#10;AAC2AwAAAAA=&#10;" path="m4572,4572l0,4572,0,10072116,4572,10072116,4572,4572xem6949135,0l6944563,0,6944563,4572,6949135,4572,69491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1" o:spid="_x0000_s1026" o:spt="100" style="position:absolute;left:4572;top:13716;height:10067925;width:5080;" fillcolor="#FFFFFF" filled="t" stroked="f" coordsize="5080,10067925" o:gfxdata="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Ps1W8AAAA&#10;3AAAAA8AAAAAAAAAAQAgAAAAIgAAAGRycy9kb3ducmV2LnhtbFBLAQIUABQAAAAIAIdO4kAzLwWe&#10;OwAAADkAAAAQAAAAAAAAAAEAIAAAAAsBAABkcnMvc2hhcGV4bWwueG1sUEsFBgAAAAAGAAYAWwEA&#10;ALUD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2" o:spid="_x0000_s1026" o:spt="100" style="position:absolute;left:9144;top:13715;height:10067925;width:6949440;" fillcolor="#000000" filled="t" stroked="f" coordsize="6949440,10067925" o:gfxdata="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8p5u8AAAA&#10;3AAAAA8AAAAAAAAAAQAgAAAAIgAAAGRycy9kb3ducmV2LnhtbFBLAQIUABQAAAAIAIdO4kAzLwWe&#10;OwAAADkAAAAQAAAAAAAAAAEAIAAAAAsBAABkcnMvc2hhcGV4bWwueG1sUEsFBgAAAAAGAAYAWwEA&#10;ALUDAAAAAA==&#10;" path="m4572,0l0,0,0,10067544,4572,10067544,4572,0xem6949122,0l6944563,0,6944563,10067544,6949122,10067544,6949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3" o:spid="_x0000_s1026" o:spt="100" style="position:absolute;left:6949135;top:13716;height:10067925;width:5080;" fillcolor="#FFFFFF" filled="t" stroked="f" coordsize="5080,10067925" o:gfxdata="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RiLm8AAAA&#10;3AAAAA8AAAAAAAAAAQAgAAAAIgAAAGRycy9kb3ducmV2LnhtbFBLAQIUABQAAAAIAIdO4kAzLwWe&#10;OwAAADkAAAAQAAAAAAAAAAEAIAAAAAsBAABkcnMvc2hhcGV4bWwueG1sUEsFBgAAAAAGAAYAWwEA&#10;ALUDAAAAAA==&#10;" path="m4571,0l0,0,0,10067544,4571,100675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4" o:spid="_x0000_s1026" o:spt="100" style="position:absolute;left:0;top:13715;height:10081260;width:6958330;" fillcolor="#000000" filled="t" stroked="f" coordsize="6958330,10081260" o:gfxdata="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NwKBbsAAADc&#10;AAAADwAAAAAAAAABACAAAAAiAAAAZHJzL2Rvd25yZXYueG1sUEsBAhQAFAAAAAgAh07iQDMvBZ47&#10;AAAAOQAAABAAAAAAAAAAAQAgAAAACgEAAGRycy9zaGFwZXhtbC54bWxQSwUGAAAAAAYABgBbAQAA&#10;tAMAAAAA&#10;" path="m13703,10076701l4572,10076701,4572,10067557,0,10067557,0,10076701,0,10081260,4572,10081260,13703,10081260,13703,10076701xem6949135,10067557l6944614,10067557,13716,10067557,9144,10067557,9144,10072116,13716,10072116,6944563,10072116,6949135,10072116,6949135,10067557xem6949135,0l6944563,0,6944563,10067544,6949135,10067544,6949135,0xem6958279,10076701l6958266,10067557,6953707,10067557,6953707,10076701,6944614,10076701,13716,10076701,13716,10081260,6944563,10081260,6953707,10081260,6958266,10081260,6958279,1007670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Consolas"/>
          <w:sz w:val="20"/>
        </w:rPr>
        <w:drawing>
          <wp:inline distT="0" distB="0" distL="0" distR="0">
            <wp:extent cx="586740" cy="530225"/>
            <wp:effectExtent l="0" t="0" r="0" b="0"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1BC">
      <w:pPr>
        <w:spacing w:before="8"/>
        <w:ind w:left="0" w:right="260" w:firstLine="0"/>
        <w:jc w:val="center"/>
        <w:rPr>
          <w:b/>
          <w:sz w:val="22"/>
        </w:rPr>
      </w:pPr>
      <w:r>
        <w:rPr>
          <w:b/>
          <w:sz w:val="22"/>
        </w:rPr>
        <w:t>K.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J.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Somaiya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College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Engineering,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Mumbai-</w:t>
      </w:r>
      <w:r>
        <w:rPr>
          <w:b/>
          <w:spacing w:val="-5"/>
          <w:sz w:val="22"/>
        </w:rPr>
        <w:t>77</w:t>
      </w:r>
    </w:p>
    <w:p w14:paraId="05A5DD62">
      <w:pPr>
        <w:spacing w:before="39"/>
        <w:ind w:left="0" w:right="254" w:firstLine="0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University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Mumbai)</w:t>
      </w:r>
    </w:p>
    <w:p w14:paraId="23BDE1B8">
      <w:pPr>
        <w:pStyle w:val="5"/>
        <w:rPr>
          <w:b/>
          <w:sz w:val="20"/>
        </w:rPr>
      </w:pPr>
    </w:p>
    <w:p w14:paraId="67243756">
      <w:pPr>
        <w:pStyle w:val="5"/>
        <w:rPr>
          <w:b/>
          <w:sz w:val="20"/>
        </w:rPr>
      </w:pPr>
    </w:p>
    <w:p w14:paraId="5189BE47">
      <w:pPr>
        <w:pStyle w:val="5"/>
        <w:spacing w:before="68"/>
        <w:rPr>
          <w:b/>
          <w:sz w:val="20"/>
        </w:rPr>
      </w:pPr>
    </w:p>
    <w:p w14:paraId="0E25BAF0">
      <w:pPr>
        <w:pStyle w:val="7"/>
        <w:numPr>
          <w:ilvl w:val="0"/>
          <w:numId w:val="5"/>
        </w:numPr>
        <w:tabs>
          <w:tab w:val="left" w:pos="1226"/>
        </w:tabs>
        <w:spacing w:before="0" w:after="0" w:line="240" w:lineRule="auto"/>
        <w:ind w:left="1226" w:right="0" w:hanging="554"/>
        <w:jc w:val="left"/>
        <w:rPr>
          <w:sz w:val="23"/>
        </w:rPr>
      </w:pPr>
      <w:r>
        <w:rPr>
          <w:w w:val="105"/>
          <w:sz w:val="23"/>
        </w:rPr>
        <w:t>Let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x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[3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2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6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8]'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[4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1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3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5]'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(NB.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x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y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vectors).</w:t>
      </w:r>
    </w:p>
    <w:p w14:paraId="232F641E">
      <w:pPr>
        <w:pStyle w:val="5"/>
      </w:pPr>
    </w:p>
    <w:p w14:paraId="637F11AB">
      <w:pPr>
        <w:pStyle w:val="5"/>
        <w:spacing w:before="34"/>
      </w:pPr>
    </w:p>
    <w:p w14:paraId="43924D99">
      <w:pPr>
        <w:pStyle w:val="7"/>
        <w:numPr>
          <w:ilvl w:val="1"/>
          <w:numId w:val="5"/>
        </w:numPr>
        <w:tabs>
          <w:tab w:val="left" w:pos="1463"/>
        </w:tabs>
        <w:spacing w:before="1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 sum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 elements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x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y</w:t>
      </w:r>
    </w:p>
    <w:p w14:paraId="765C8F79">
      <w:pPr>
        <w:pStyle w:val="5"/>
        <w:spacing w:before="20"/>
      </w:pPr>
    </w:p>
    <w:p w14:paraId="6C3F6BBE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8];</w:t>
      </w:r>
    </w:p>
    <w:p w14:paraId="14C94E38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[4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5];</w:t>
      </w:r>
    </w:p>
    <w:p w14:paraId="18596CEE">
      <w:pPr>
        <w:spacing w:before="4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y1=y+sum(x);</w:t>
      </w:r>
    </w:p>
    <w:p w14:paraId="4E6D8B61">
      <w:pPr>
        <w:pStyle w:val="5"/>
        <w:rPr>
          <w:rFonts w:ascii="Consolas"/>
          <w:sz w:val="20"/>
        </w:rPr>
      </w:pPr>
    </w:p>
    <w:p w14:paraId="71DD8429">
      <w:pPr>
        <w:pStyle w:val="5"/>
        <w:rPr>
          <w:rFonts w:ascii="Consolas"/>
          <w:sz w:val="20"/>
        </w:rPr>
      </w:pPr>
    </w:p>
    <w:p w14:paraId="494489A1">
      <w:pPr>
        <w:pStyle w:val="5"/>
        <w:rPr>
          <w:rFonts w:ascii="Consolas"/>
          <w:sz w:val="20"/>
        </w:rPr>
      </w:pPr>
    </w:p>
    <w:p w14:paraId="1FD70B76">
      <w:pPr>
        <w:pStyle w:val="5"/>
        <w:rPr>
          <w:rFonts w:ascii="Consolas"/>
          <w:sz w:val="20"/>
        </w:rPr>
      </w:pPr>
    </w:p>
    <w:p w14:paraId="3DCEB29C">
      <w:pPr>
        <w:pStyle w:val="5"/>
        <w:rPr>
          <w:rFonts w:ascii="Consolas"/>
          <w:sz w:val="20"/>
        </w:rPr>
      </w:pPr>
    </w:p>
    <w:p w14:paraId="43AAEB98">
      <w:pPr>
        <w:pStyle w:val="5"/>
        <w:rPr>
          <w:rFonts w:ascii="Consolas"/>
          <w:sz w:val="20"/>
        </w:rPr>
      </w:pPr>
    </w:p>
    <w:p w14:paraId="4E3A0DDB">
      <w:pPr>
        <w:pStyle w:val="5"/>
        <w:rPr>
          <w:rFonts w:ascii="Consolas"/>
          <w:sz w:val="20"/>
        </w:rPr>
      </w:pPr>
    </w:p>
    <w:p w14:paraId="6CAA095A">
      <w:pPr>
        <w:pStyle w:val="5"/>
        <w:rPr>
          <w:rFonts w:ascii="Consolas"/>
          <w:sz w:val="20"/>
        </w:rPr>
      </w:pPr>
    </w:p>
    <w:p w14:paraId="4BDFA1CA">
      <w:pPr>
        <w:pStyle w:val="5"/>
        <w:rPr>
          <w:rFonts w:ascii="Consolas"/>
          <w:sz w:val="20"/>
        </w:rPr>
      </w:pPr>
    </w:p>
    <w:p w14:paraId="0A6B876E">
      <w:pPr>
        <w:pStyle w:val="5"/>
        <w:rPr>
          <w:rFonts w:ascii="Consolas"/>
          <w:sz w:val="20"/>
        </w:rPr>
      </w:pPr>
    </w:p>
    <w:p w14:paraId="6A557C52">
      <w:pPr>
        <w:pStyle w:val="5"/>
        <w:rPr>
          <w:rFonts w:ascii="Consolas"/>
          <w:sz w:val="20"/>
        </w:rPr>
      </w:pPr>
    </w:p>
    <w:p w14:paraId="554D5770">
      <w:pPr>
        <w:pStyle w:val="5"/>
        <w:rPr>
          <w:rFonts w:ascii="Consolas"/>
          <w:sz w:val="20"/>
        </w:rPr>
      </w:pPr>
    </w:p>
    <w:p w14:paraId="5A6C6F51">
      <w:pPr>
        <w:pStyle w:val="5"/>
        <w:rPr>
          <w:rFonts w:ascii="Consolas"/>
          <w:sz w:val="20"/>
        </w:rPr>
      </w:pPr>
    </w:p>
    <w:p w14:paraId="22554CE0">
      <w:pPr>
        <w:pStyle w:val="5"/>
        <w:rPr>
          <w:rFonts w:ascii="Consolas"/>
          <w:sz w:val="20"/>
        </w:rPr>
      </w:pPr>
    </w:p>
    <w:p w14:paraId="73743302">
      <w:pPr>
        <w:pStyle w:val="5"/>
        <w:rPr>
          <w:rFonts w:ascii="Consolas"/>
          <w:sz w:val="20"/>
        </w:rPr>
      </w:pPr>
    </w:p>
    <w:p w14:paraId="5DA250AB">
      <w:pPr>
        <w:pStyle w:val="5"/>
        <w:rPr>
          <w:rFonts w:ascii="Consolas"/>
          <w:sz w:val="20"/>
        </w:rPr>
      </w:pPr>
    </w:p>
    <w:p w14:paraId="1299D086">
      <w:pPr>
        <w:pStyle w:val="5"/>
        <w:rPr>
          <w:rFonts w:ascii="Consolas"/>
          <w:sz w:val="20"/>
        </w:rPr>
      </w:pPr>
    </w:p>
    <w:p w14:paraId="2C845C93">
      <w:pPr>
        <w:pStyle w:val="5"/>
        <w:rPr>
          <w:rFonts w:ascii="Consolas"/>
          <w:sz w:val="20"/>
        </w:rPr>
      </w:pPr>
    </w:p>
    <w:p w14:paraId="078437FB">
      <w:pPr>
        <w:pStyle w:val="5"/>
        <w:rPr>
          <w:rFonts w:ascii="Consolas"/>
          <w:sz w:val="20"/>
        </w:rPr>
      </w:pPr>
    </w:p>
    <w:p w14:paraId="5AC9B0D6">
      <w:pPr>
        <w:pStyle w:val="5"/>
        <w:rPr>
          <w:rFonts w:ascii="Consolas"/>
          <w:sz w:val="20"/>
        </w:rPr>
      </w:pPr>
    </w:p>
    <w:p w14:paraId="0BB3FB39">
      <w:pPr>
        <w:pStyle w:val="5"/>
        <w:rPr>
          <w:rFonts w:ascii="Consolas"/>
          <w:sz w:val="20"/>
        </w:rPr>
      </w:pPr>
    </w:p>
    <w:p w14:paraId="78C0DF40">
      <w:pPr>
        <w:pStyle w:val="5"/>
        <w:spacing w:before="230"/>
        <w:rPr>
          <w:rFonts w:ascii="Consolas"/>
          <w:sz w:val="20"/>
        </w:rPr>
      </w:pPr>
    </w:p>
    <w:p w14:paraId="17A7C8A5">
      <w:pPr>
        <w:pStyle w:val="7"/>
        <w:numPr>
          <w:ilvl w:val="1"/>
          <w:numId w:val="5"/>
        </w:numPr>
        <w:tabs>
          <w:tab w:val="left" w:pos="1521"/>
        </w:tabs>
        <w:spacing w:before="0" w:after="0" w:line="367" w:lineRule="auto"/>
        <w:ind w:left="1226" w:right="446" w:firstLine="0"/>
        <w:jc w:val="left"/>
        <w:rPr>
          <w:sz w:val="23"/>
        </w:rPr>
      </w:pPr>
      <w:r>
        <w:rPr>
          <w:w w:val="105"/>
          <w:sz w:val="23"/>
        </w:rPr>
        <w:t>Raise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element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x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power specified by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corresponding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element in y.</w:t>
      </w:r>
    </w:p>
    <w:p w14:paraId="5ACDE4C5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8];</w:t>
      </w:r>
    </w:p>
    <w:p w14:paraId="5AB83ED6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[4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5];</w:t>
      </w:r>
    </w:p>
    <w:p w14:paraId="644AEA09">
      <w:pPr>
        <w:spacing w:before="4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y2=x.^y;</w:t>
      </w:r>
    </w:p>
    <w:p w14:paraId="15693120">
      <w:pPr>
        <w:spacing w:after="0"/>
        <w:jc w:val="left"/>
        <w:rPr>
          <w:rFonts w:ascii="Consolas"/>
          <w:sz w:val="20"/>
        </w:rPr>
        <w:sectPr>
          <w:pgSz w:w="11910" w:h="16850"/>
          <w:pgMar w:top="700" w:right="1133" w:bottom="280" w:left="1417" w:header="720" w:footer="720" w:gutter="0"/>
          <w:cols w:space="720" w:num="1"/>
        </w:sectPr>
      </w:pPr>
    </w:p>
    <w:p w14:paraId="24067566">
      <w:pPr>
        <w:pStyle w:val="7"/>
        <w:numPr>
          <w:ilvl w:val="1"/>
          <w:numId w:val="5"/>
        </w:numPr>
        <w:tabs>
          <w:tab w:val="left" w:pos="1463"/>
        </w:tabs>
        <w:spacing w:before="76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Divide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element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corresponding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element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x</w:t>
      </w:r>
    </w:p>
    <w:p w14:paraId="44DA814F">
      <w:pPr>
        <w:pStyle w:val="5"/>
        <w:spacing w:before="20"/>
      </w:pPr>
    </w:p>
    <w:p w14:paraId="4ECC2C2E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8];</w:t>
      </w:r>
    </w:p>
    <w:p w14:paraId="67983575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[4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5];</w:t>
      </w:r>
    </w:p>
    <w:p w14:paraId="116AAB28">
      <w:pPr>
        <w:spacing w:before="3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y3=y./x;</w:t>
      </w:r>
    </w:p>
    <w:p w14:paraId="544921B4">
      <w:pPr>
        <w:pStyle w:val="5"/>
        <w:spacing w:before="15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1679575</wp:posOffset>
            </wp:positionH>
            <wp:positionV relativeFrom="paragraph">
              <wp:posOffset>173355</wp:posOffset>
            </wp:positionV>
            <wp:extent cx="3063240" cy="933450"/>
            <wp:effectExtent l="0" t="0" r="0" b="0"/>
            <wp:wrapTopAndBottom/>
            <wp:docPr id="186" name="Imag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18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FDA2F">
      <w:pPr>
        <w:pStyle w:val="5"/>
        <w:spacing w:before="206"/>
        <w:rPr>
          <w:rFonts w:ascii="Consolas"/>
          <w:sz w:val="20"/>
        </w:rPr>
      </w:pPr>
    </w:p>
    <w:p w14:paraId="07F5EB5B">
      <w:pPr>
        <w:pStyle w:val="7"/>
        <w:numPr>
          <w:ilvl w:val="1"/>
          <w:numId w:val="5"/>
        </w:numPr>
        <w:tabs>
          <w:tab w:val="left" w:pos="1463"/>
        </w:tabs>
        <w:spacing w:before="1" w:after="0" w:line="360" w:lineRule="auto"/>
        <w:ind w:left="1226" w:right="843" w:firstLine="0"/>
        <w:jc w:val="left"/>
        <w:rPr>
          <w:sz w:val="23"/>
        </w:rPr>
      </w:pPr>
      <w:r>
        <w:rPr>
          <w:w w:val="105"/>
          <w:sz w:val="23"/>
        </w:rPr>
        <w:t>Multiply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element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x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corresponding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element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y, calling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 result "z".</w:t>
      </w:r>
    </w:p>
    <w:p w14:paraId="47B85D55">
      <w:pPr>
        <w:spacing w:before="0" w:line="227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8];</w:t>
      </w:r>
    </w:p>
    <w:p w14:paraId="7A7C3D8F">
      <w:pPr>
        <w:spacing w:before="3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[4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5];</w:t>
      </w:r>
    </w:p>
    <w:p w14:paraId="48A0CC07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z=x.*y;</w:t>
      </w:r>
    </w:p>
    <w:p w14:paraId="73339D16">
      <w:pPr>
        <w:pStyle w:val="5"/>
        <w:spacing w:before="142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1702435</wp:posOffset>
            </wp:positionH>
            <wp:positionV relativeFrom="paragraph">
              <wp:posOffset>254000</wp:posOffset>
            </wp:positionV>
            <wp:extent cx="1811020" cy="807720"/>
            <wp:effectExtent l="0" t="0" r="0" b="0"/>
            <wp:wrapTopAndBottom/>
            <wp:docPr id="187" name="Imag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028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B3CFC">
      <w:pPr>
        <w:pStyle w:val="5"/>
        <w:spacing w:before="54"/>
        <w:rPr>
          <w:rFonts w:ascii="Consolas"/>
          <w:sz w:val="20"/>
        </w:rPr>
      </w:pPr>
    </w:p>
    <w:p w14:paraId="149942DA">
      <w:pPr>
        <w:pStyle w:val="7"/>
        <w:numPr>
          <w:ilvl w:val="1"/>
          <w:numId w:val="5"/>
        </w:numPr>
        <w:tabs>
          <w:tab w:val="left" w:pos="1463"/>
        </w:tabs>
        <w:spacing w:before="0" w:after="0" w:line="240" w:lineRule="auto"/>
        <w:ind w:left="1463" w:right="0" w:hanging="237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up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z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assign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variable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called</w:t>
      </w:r>
      <w:r>
        <w:rPr>
          <w:spacing w:val="-5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"w".</w:t>
      </w:r>
    </w:p>
    <w:p w14:paraId="5A63EB40">
      <w:pPr>
        <w:pStyle w:val="5"/>
        <w:spacing w:before="20"/>
      </w:pPr>
    </w:p>
    <w:p w14:paraId="66DCB3AD">
      <w:pPr>
        <w:spacing w:before="0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8];</w:t>
      </w:r>
    </w:p>
    <w:p w14:paraId="37166742">
      <w:pPr>
        <w:spacing w:before="3" w:line="233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[4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5];</w:t>
      </w:r>
    </w:p>
    <w:p w14:paraId="316233CC">
      <w:pPr>
        <w:spacing w:before="0" w:line="242" w:lineRule="auto"/>
        <w:ind w:left="1465" w:right="6735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z=x.*y; </w:t>
      </w:r>
      <w:r>
        <w:rPr>
          <w:rFonts w:ascii="Consolas"/>
          <w:spacing w:val="-4"/>
          <w:sz w:val="20"/>
        </w:rPr>
        <w:t>w=0;</w:t>
      </w:r>
    </w:p>
    <w:p w14:paraId="7ABE733E">
      <w:pPr>
        <w:spacing w:before="0" w:line="240" w:lineRule="auto"/>
        <w:ind w:left="1465" w:right="6902" w:firstLine="0"/>
        <w:jc w:val="both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for</w:t>
      </w:r>
      <w:r>
        <w:rPr>
          <w:rFonts w:ascii="Consolas"/>
          <w:color w:val="0D00FF"/>
          <w:spacing w:val="-28"/>
          <w:sz w:val="20"/>
        </w:rPr>
        <w:t xml:space="preserve"> </w:t>
      </w:r>
      <w:r>
        <w:rPr>
          <w:rFonts w:ascii="Consolas"/>
          <w:sz w:val="20"/>
        </w:rPr>
        <w:t xml:space="preserve">i=1:4 </w:t>
      </w:r>
      <w:r>
        <w:rPr>
          <w:rFonts w:ascii="Consolas"/>
          <w:spacing w:val="-2"/>
          <w:sz w:val="20"/>
        </w:rPr>
        <w:t xml:space="preserve">w=w+z(i); </w:t>
      </w:r>
      <w:r>
        <w:rPr>
          <w:rFonts w:ascii="Consolas"/>
          <w:color w:val="0D00FF"/>
          <w:spacing w:val="-4"/>
          <w:sz w:val="20"/>
        </w:rPr>
        <w:t>end</w:t>
      </w:r>
    </w:p>
    <w:p w14:paraId="6A1EB3A5">
      <w:pPr>
        <w:pStyle w:val="5"/>
        <w:rPr>
          <w:rFonts w:ascii="Consolas"/>
          <w:sz w:val="20"/>
        </w:rPr>
      </w:pPr>
    </w:p>
    <w:p w14:paraId="474D23CF">
      <w:pPr>
        <w:pStyle w:val="5"/>
        <w:spacing w:before="8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168910</wp:posOffset>
            </wp:positionV>
            <wp:extent cx="476250" cy="560070"/>
            <wp:effectExtent l="0" t="0" r="0" b="0"/>
            <wp:wrapTopAndBottom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45E77">
      <w:pPr>
        <w:pStyle w:val="7"/>
        <w:numPr>
          <w:ilvl w:val="1"/>
          <w:numId w:val="5"/>
        </w:numPr>
        <w:tabs>
          <w:tab w:val="left" w:pos="1420"/>
        </w:tabs>
        <w:spacing w:before="139" w:after="0" w:line="240" w:lineRule="auto"/>
        <w:ind w:left="1420" w:right="0" w:hanging="194"/>
        <w:jc w:val="left"/>
        <w:rPr>
          <w:sz w:val="23"/>
        </w:rPr>
      </w:pPr>
      <w:r>
        <w:rPr>
          <w:w w:val="105"/>
          <w:sz w:val="23"/>
        </w:rPr>
        <w:t>Compute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x'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*y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interpret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result</w:t>
      </w:r>
    </w:p>
    <w:p w14:paraId="635E09C5">
      <w:pPr>
        <w:pStyle w:val="5"/>
        <w:spacing w:before="27"/>
      </w:pPr>
    </w:p>
    <w:p w14:paraId="0922D5B1">
      <w:pPr>
        <w:spacing w:before="0" w:line="233" w:lineRule="exact"/>
        <w:ind w:left="142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8];</w:t>
      </w:r>
    </w:p>
    <w:p w14:paraId="7ADBEE2E">
      <w:pPr>
        <w:spacing w:before="0" w:line="233" w:lineRule="exact"/>
        <w:ind w:left="142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y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[4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5"/>
          <w:sz w:val="20"/>
        </w:rPr>
        <w:t>5];</w:t>
      </w:r>
    </w:p>
    <w:p w14:paraId="1A858A8E">
      <w:pPr>
        <w:spacing w:before="4"/>
        <w:ind w:left="1421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arr=x'*y-</w:t>
      </w:r>
      <w:r>
        <w:rPr>
          <w:rFonts w:ascii="Consolas"/>
          <w:spacing w:val="-5"/>
          <w:sz w:val="20"/>
        </w:rPr>
        <w:t>w;</w:t>
      </w:r>
    </w:p>
    <w:p w14:paraId="200539B6">
      <w:pPr>
        <w:pStyle w:val="5"/>
        <w:spacing w:before="10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1803400</wp:posOffset>
            </wp:positionH>
            <wp:positionV relativeFrom="paragraph">
              <wp:posOffset>170180</wp:posOffset>
            </wp:positionV>
            <wp:extent cx="1840230" cy="1375410"/>
            <wp:effectExtent l="0" t="0" r="0" b="0"/>
            <wp:wrapTopAndBottom/>
            <wp:docPr id="189" name="Imag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29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423BD">
      <w:pPr>
        <w:pStyle w:val="5"/>
        <w:spacing w:after="0"/>
        <w:rPr>
          <w:rFonts w:ascii="Consolas"/>
          <w:sz w:val="20"/>
        </w:rPr>
        <w:sectPr>
          <w:pgSz w:w="11910" w:h="16850"/>
          <w:pgMar w:top="138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703988A6">
      <w:pPr>
        <w:pStyle w:val="5"/>
        <w:tabs>
          <w:tab w:val="left" w:pos="1219"/>
        </w:tabs>
        <w:spacing w:before="80"/>
        <w:ind w:left="672"/>
        <w:rPr>
          <w:b/>
          <w:position w:val="-2"/>
          <w:sz w:val="21"/>
        </w:rPr>
      </w:pPr>
      <w:r>
        <w:rPr>
          <w:spacing w:val="-10"/>
          <w:w w:val="105"/>
        </w:rPr>
        <w:t>4</w:t>
      </w:r>
      <w:r>
        <w:tab/>
      </w:r>
      <w:r>
        <w:rPr>
          <w:w w:val="105"/>
        </w:rPr>
        <w:t>Create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vector</w:t>
      </w:r>
      <w:r>
        <w:rPr>
          <w:spacing w:val="-4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elements, </w:t>
      </w:r>
      <w:r>
        <w:rPr>
          <w:b/>
          <w:spacing w:val="-5"/>
          <w:w w:val="105"/>
        </w:rPr>
        <w:t>x</w:t>
      </w:r>
      <w:r>
        <w:rPr>
          <w:b/>
          <w:spacing w:val="-5"/>
          <w:w w:val="105"/>
          <w:position w:val="-2"/>
          <w:sz w:val="21"/>
        </w:rPr>
        <w:t>n</w:t>
      </w:r>
    </w:p>
    <w:p w14:paraId="64A1D19F">
      <w:pPr>
        <w:spacing w:before="94"/>
        <w:ind w:left="1508" w:right="0" w:firstLine="0"/>
        <w:jc w:val="left"/>
        <w:rPr>
          <w:b/>
          <w:sz w:val="23"/>
        </w:rPr>
      </w:pPr>
      <w:r>
        <w:rPr>
          <w:b/>
          <w:sz w:val="23"/>
        </w:rPr>
        <w:t>=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(-1)</w:t>
      </w:r>
      <w:r>
        <w:rPr>
          <w:position w:val="11"/>
          <w:sz w:val="21"/>
        </w:rPr>
        <w:t>n+1</w:t>
      </w:r>
      <w:r>
        <w:rPr>
          <w:b/>
          <w:sz w:val="23"/>
        </w:rPr>
        <w:t>/(2n-</w:t>
      </w:r>
      <w:r>
        <w:rPr>
          <w:b/>
          <w:spacing w:val="-5"/>
          <w:sz w:val="23"/>
        </w:rPr>
        <w:t>1)</w:t>
      </w:r>
    </w:p>
    <w:p w14:paraId="5A47F1DF">
      <w:pPr>
        <w:pStyle w:val="5"/>
        <w:rPr>
          <w:b/>
        </w:rPr>
      </w:pPr>
    </w:p>
    <w:p w14:paraId="3EBCA843">
      <w:pPr>
        <w:pStyle w:val="5"/>
        <w:spacing w:before="6"/>
        <w:rPr>
          <w:b/>
        </w:rPr>
      </w:pPr>
    </w:p>
    <w:p w14:paraId="1121552A">
      <w:pPr>
        <w:pStyle w:val="5"/>
        <w:ind w:left="1226"/>
      </w:pPr>
      <w:r>
        <w:rPr>
          <w:w w:val="105"/>
        </w:rPr>
        <w:t>Add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elements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version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vector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100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elements.</w:t>
      </w:r>
    </w:p>
    <w:p w14:paraId="6EA2CD69">
      <w:pPr>
        <w:pStyle w:val="5"/>
        <w:spacing w:before="20"/>
      </w:pPr>
    </w:p>
    <w:p w14:paraId="18A2A77D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for</w:t>
      </w:r>
      <w:r>
        <w:rPr>
          <w:rFonts w:ascii="Consolas"/>
          <w:color w:val="0D00FF"/>
          <w:spacing w:val="-11"/>
          <w:sz w:val="20"/>
        </w:rPr>
        <w:t xml:space="preserve"> </w:t>
      </w:r>
      <w:r>
        <w:rPr>
          <w:rFonts w:ascii="Consolas"/>
          <w:spacing w:val="-2"/>
          <w:sz w:val="20"/>
        </w:rPr>
        <w:t>n=1:100</w:t>
      </w:r>
    </w:p>
    <w:p w14:paraId="3D0A5488">
      <w:pPr>
        <w:spacing w:before="0" w:line="232" w:lineRule="exact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x(n)=((-1)^(n+1))/(2*n-</w:t>
      </w:r>
      <w:r>
        <w:rPr>
          <w:rFonts w:ascii="Consolas"/>
          <w:spacing w:val="-5"/>
          <w:sz w:val="20"/>
        </w:rPr>
        <w:t>1);</w:t>
      </w:r>
    </w:p>
    <w:p w14:paraId="3D6EBDB1">
      <w:pPr>
        <w:spacing w:before="4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pacing w:val="-5"/>
          <w:sz w:val="20"/>
        </w:rPr>
        <w:t>end</w:t>
      </w:r>
    </w:p>
    <w:p w14:paraId="092F8E10">
      <w:pPr>
        <w:pStyle w:val="5"/>
        <w:spacing w:before="1"/>
        <w:rPr>
          <w:rFonts w:ascii="Consolas"/>
          <w:sz w:val="18"/>
        </w:rPr>
      </w:pPr>
      <w:r>
        <w:rPr>
          <w:rFonts w:ascii="Consolas"/>
          <w:sz w:val="18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149860</wp:posOffset>
            </wp:positionV>
            <wp:extent cx="3942715" cy="4100830"/>
            <wp:effectExtent l="0" t="0" r="0" b="0"/>
            <wp:wrapTopAndBottom/>
            <wp:docPr id="190" name="Imag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538" cy="4101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sz w:val="18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1744980</wp:posOffset>
            </wp:positionH>
            <wp:positionV relativeFrom="paragraph">
              <wp:posOffset>4324350</wp:posOffset>
            </wp:positionV>
            <wp:extent cx="3954780" cy="1637030"/>
            <wp:effectExtent l="0" t="0" r="0" b="0"/>
            <wp:wrapTopAndBottom/>
            <wp:docPr id="191" name="Imag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03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3D732">
      <w:pPr>
        <w:pStyle w:val="5"/>
        <w:spacing w:before="9"/>
        <w:rPr>
          <w:rFonts w:ascii="Consolas"/>
          <w:sz w:val="7"/>
        </w:rPr>
      </w:pPr>
    </w:p>
    <w:p w14:paraId="4F313727">
      <w:pPr>
        <w:pStyle w:val="5"/>
        <w:spacing w:before="53"/>
        <w:rPr>
          <w:rFonts w:ascii="Consolas"/>
          <w:sz w:val="20"/>
        </w:rPr>
      </w:pPr>
    </w:p>
    <w:p w14:paraId="32193074">
      <w:pPr>
        <w:pStyle w:val="5"/>
        <w:spacing w:after="4"/>
        <w:ind w:left="1226"/>
      </w:pPr>
      <w:r>
        <w:rPr>
          <w:w w:val="105"/>
        </w:rPr>
        <w:t>Addition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elements:</w:t>
      </w:r>
    </w:p>
    <w:p w14:paraId="10F0923B">
      <w:pPr>
        <w:pStyle w:val="5"/>
        <w:ind w:left="1223"/>
        <w:rPr>
          <w:sz w:val="20"/>
        </w:rPr>
      </w:pPr>
      <w:r>
        <w:rPr>
          <w:sz w:val="20"/>
        </w:rPr>
        <w:drawing>
          <wp:inline distT="0" distB="0" distL="0" distR="0">
            <wp:extent cx="768985" cy="876300"/>
            <wp:effectExtent l="0" t="0" r="0" b="0"/>
            <wp:docPr id="192" name="Imag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181" cy="8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7476">
      <w:pPr>
        <w:pStyle w:val="5"/>
        <w:spacing w:after="0"/>
        <w:rPr>
          <w:sz w:val="20"/>
        </w:rPr>
        <w:sectPr>
          <w:pgSz w:w="11910" w:h="16850"/>
          <w:pgMar w:top="144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663ADA37">
      <w:pPr>
        <w:pStyle w:val="7"/>
        <w:numPr>
          <w:ilvl w:val="0"/>
          <w:numId w:val="6"/>
        </w:numPr>
        <w:tabs>
          <w:tab w:val="left" w:pos="1205"/>
        </w:tabs>
        <w:spacing w:before="76" w:after="0" w:line="240" w:lineRule="auto"/>
        <w:ind w:left="1205" w:right="0" w:hanging="540"/>
        <w:jc w:val="left"/>
        <w:rPr>
          <w:sz w:val="23"/>
        </w:rPr>
      </w:pPr>
      <w:r>
        <w:rPr>
          <w:w w:val="105"/>
          <w:sz w:val="23"/>
        </w:rPr>
        <w:t>Given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array</w:t>
      </w:r>
      <w:r>
        <w:rPr>
          <w:spacing w:val="5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=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[2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4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1;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6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7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2;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3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5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9],</w:t>
      </w:r>
      <w:r>
        <w:rPr>
          <w:b/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commands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needed</w:t>
      </w:r>
      <w:r>
        <w:rPr>
          <w:spacing w:val="-4"/>
          <w:w w:val="105"/>
          <w:sz w:val="23"/>
        </w:rPr>
        <w:t xml:space="preserve"> </w:t>
      </w:r>
      <w:r>
        <w:rPr>
          <w:spacing w:val="-5"/>
          <w:w w:val="105"/>
          <w:sz w:val="23"/>
        </w:rPr>
        <w:t>to</w:t>
      </w:r>
    </w:p>
    <w:p w14:paraId="34C902A1">
      <w:pPr>
        <w:pStyle w:val="7"/>
        <w:numPr>
          <w:ilvl w:val="1"/>
          <w:numId w:val="6"/>
        </w:numPr>
        <w:tabs>
          <w:tab w:val="left" w:pos="1434"/>
        </w:tabs>
        <w:spacing w:before="131" w:after="0" w:line="240" w:lineRule="auto"/>
        <w:ind w:left="1434" w:right="0" w:hanging="229"/>
        <w:jc w:val="left"/>
        <w:rPr>
          <w:sz w:val="23"/>
        </w:rPr>
      </w:pPr>
      <w:r>
        <w:rPr>
          <w:w w:val="105"/>
          <w:sz w:val="23"/>
        </w:rPr>
        <w:t>Assign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first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row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 vector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called</w:t>
      </w:r>
      <w:r>
        <w:rPr>
          <w:spacing w:val="-5"/>
          <w:w w:val="105"/>
          <w:sz w:val="23"/>
        </w:rPr>
        <w:t xml:space="preserve"> x1</w:t>
      </w:r>
    </w:p>
    <w:p w14:paraId="19FA343C">
      <w:pPr>
        <w:spacing w:before="127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[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4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7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5"/>
          <w:sz w:val="20"/>
        </w:rPr>
        <w:t xml:space="preserve"> 9];</w:t>
      </w:r>
    </w:p>
    <w:p w14:paraId="0901A222">
      <w:pPr>
        <w:spacing w:before="234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x1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2"/>
          <w:sz w:val="20"/>
        </w:rPr>
        <w:t>A(1,:)</w:t>
      </w:r>
    </w:p>
    <w:p w14:paraId="611D9EDF">
      <w:pPr>
        <w:pStyle w:val="5"/>
        <w:spacing w:before="1"/>
        <w:rPr>
          <w:rFonts w:ascii="Consolas"/>
          <w:sz w:val="18"/>
        </w:rPr>
      </w:pPr>
      <w:r>
        <w:rPr>
          <w:rFonts w:ascii="Consolas"/>
          <w:sz w:val="18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149860</wp:posOffset>
            </wp:positionV>
            <wp:extent cx="1391285" cy="613410"/>
            <wp:effectExtent l="0" t="0" r="0" b="0"/>
            <wp:wrapTopAndBottom/>
            <wp:docPr id="193" name="Imag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226" cy="613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204B1">
      <w:pPr>
        <w:pStyle w:val="5"/>
        <w:rPr>
          <w:rFonts w:ascii="Consolas"/>
          <w:sz w:val="20"/>
        </w:rPr>
      </w:pPr>
    </w:p>
    <w:p w14:paraId="59F35E5D">
      <w:pPr>
        <w:pStyle w:val="5"/>
        <w:spacing w:before="95"/>
        <w:rPr>
          <w:rFonts w:ascii="Consolas"/>
          <w:sz w:val="20"/>
        </w:rPr>
      </w:pPr>
    </w:p>
    <w:p w14:paraId="77F41C23">
      <w:pPr>
        <w:pStyle w:val="7"/>
        <w:numPr>
          <w:ilvl w:val="1"/>
          <w:numId w:val="6"/>
        </w:numPr>
        <w:tabs>
          <w:tab w:val="left" w:pos="1462"/>
        </w:tabs>
        <w:spacing w:before="0" w:after="0" w:line="240" w:lineRule="auto"/>
        <w:ind w:left="1462" w:right="0" w:hanging="236"/>
        <w:jc w:val="left"/>
        <w:rPr>
          <w:sz w:val="23"/>
        </w:rPr>
      </w:pPr>
      <w:r>
        <w:rPr>
          <w:w w:val="105"/>
          <w:sz w:val="23"/>
        </w:rPr>
        <w:t>Assign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last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rows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array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called</w:t>
      </w:r>
      <w:r>
        <w:rPr>
          <w:spacing w:val="-5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y</w:t>
      </w:r>
    </w:p>
    <w:p w14:paraId="3776B5D6">
      <w:pPr>
        <w:spacing w:before="134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[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4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7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5"/>
          <w:sz w:val="20"/>
        </w:rPr>
        <w:t xml:space="preserve"> 9];</w:t>
      </w:r>
    </w:p>
    <w:p w14:paraId="5D308BE3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y=A(end-</w:t>
      </w:r>
      <w:r>
        <w:rPr>
          <w:rFonts w:ascii="Consolas"/>
          <w:spacing w:val="-2"/>
          <w:sz w:val="20"/>
        </w:rPr>
        <w:t>1:end,:)</w:t>
      </w:r>
    </w:p>
    <w:p w14:paraId="3B5694C6">
      <w:pPr>
        <w:pStyle w:val="5"/>
        <w:spacing w:before="103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1851660</wp:posOffset>
            </wp:positionH>
            <wp:positionV relativeFrom="paragraph">
              <wp:posOffset>229235</wp:posOffset>
            </wp:positionV>
            <wp:extent cx="1356995" cy="556260"/>
            <wp:effectExtent l="0" t="0" r="0" b="0"/>
            <wp:wrapTopAndBottom/>
            <wp:docPr id="194" name="Imag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796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75363">
      <w:pPr>
        <w:pStyle w:val="5"/>
        <w:spacing w:before="150"/>
        <w:rPr>
          <w:rFonts w:ascii="Consolas"/>
          <w:sz w:val="20"/>
        </w:rPr>
      </w:pPr>
    </w:p>
    <w:p w14:paraId="4BB641D8">
      <w:pPr>
        <w:pStyle w:val="7"/>
        <w:numPr>
          <w:ilvl w:val="1"/>
          <w:numId w:val="6"/>
        </w:numPr>
        <w:tabs>
          <w:tab w:val="left" w:pos="1448"/>
        </w:tabs>
        <w:spacing w:before="1" w:after="0" w:line="240" w:lineRule="auto"/>
        <w:ind w:left="1448" w:right="0" w:hanging="222"/>
        <w:jc w:val="left"/>
        <w:rPr>
          <w:sz w:val="23"/>
        </w:rPr>
      </w:pPr>
      <w:r>
        <w:rPr>
          <w:w w:val="105"/>
          <w:sz w:val="23"/>
        </w:rPr>
        <w:t>Compute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sum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over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columns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A</w:t>
      </w:r>
    </w:p>
    <w:p w14:paraId="02DF2822">
      <w:pPr>
        <w:spacing w:before="133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[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4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7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5"/>
          <w:sz w:val="20"/>
        </w:rPr>
        <w:t xml:space="preserve"> 9];</w:t>
      </w:r>
    </w:p>
    <w:p w14:paraId="66415875">
      <w:pPr>
        <w:spacing w:before="0" w:line="232" w:lineRule="exact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sum_column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pacing w:val="-2"/>
          <w:sz w:val="20"/>
        </w:rPr>
        <w:t>sum(A)</w:t>
      </w:r>
    </w:p>
    <w:p w14:paraId="35363B7A">
      <w:pPr>
        <w:pStyle w:val="5"/>
        <w:spacing w:before="233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311785</wp:posOffset>
            </wp:positionV>
            <wp:extent cx="1350645" cy="411480"/>
            <wp:effectExtent l="0" t="0" r="0" b="0"/>
            <wp:wrapTopAndBottom/>
            <wp:docPr id="195" name="Imag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910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E0F7C">
      <w:pPr>
        <w:pStyle w:val="5"/>
        <w:spacing w:before="170"/>
        <w:rPr>
          <w:rFonts w:ascii="Consolas"/>
          <w:sz w:val="20"/>
        </w:rPr>
      </w:pPr>
    </w:p>
    <w:p w14:paraId="37D75DB8">
      <w:pPr>
        <w:pStyle w:val="7"/>
        <w:numPr>
          <w:ilvl w:val="1"/>
          <w:numId w:val="6"/>
        </w:numPr>
        <w:tabs>
          <w:tab w:val="left" w:pos="1462"/>
        </w:tabs>
        <w:spacing w:before="0" w:after="0" w:line="240" w:lineRule="auto"/>
        <w:ind w:left="1462" w:right="0" w:hanging="236"/>
        <w:jc w:val="left"/>
        <w:rPr>
          <w:sz w:val="23"/>
        </w:rPr>
      </w:pPr>
      <w:r>
        <w:rPr>
          <w:w w:val="105"/>
          <w:sz w:val="23"/>
        </w:rPr>
        <w:t>Compute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sum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over 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rows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 xml:space="preserve">of </w:t>
      </w:r>
      <w:r>
        <w:rPr>
          <w:spacing w:val="-10"/>
          <w:w w:val="105"/>
          <w:sz w:val="23"/>
        </w:rPr>
        <w:t>A</w:t>
      </w:r>
    </w:p>
    <w:p w14:paraId="30E70C27">
      <w:pPr>
        <w:spacing w:before="133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[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4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7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5"/>
          <w:sz w:val="20"/>
        </w:rPr>
        <w:t xml:space="preserve"> 9];</w:t>
      </w:r>
    </w:p>
    <w:p w14:paraId="71D975C2">
      <w:pPr>
        <w:pStyle w:val="5"/>
        <w:spacing w:before="7"/>
        <w:rPr>
          <w:rFonts w:ascii="Consolas"/>
          <w:sz w:val="20"/>
        </w:rPr>
      </w:pPr>
    </w:p>
    <w:p w14:paraId="0678FB7C">
      <w:pPr>
        <w:spacing w:before="0"/>
        <w:ind w:left="14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sum_rows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spacing w:val="-2"/>
          <w:sz w:val="20"/>
        </w:rPr>
        <w:t>sum(A,2)</w:t>
      </w:r>
    </w:p>
    <w:p w14:paraId="222B90F5">
      <w:pPr>
        <w:pStyle w:val="5"/>
        <w:spacing w:before="141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253365</wp:posOffset>
            </wp:positionV>
            <wp:extent cx="777240" cy="86868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5A883">
      <w:pPr>
        <w:pStyle w:val="7"/>
        <w:numPr>
          <w:ilvl w:val="1"/>
          <w:numId w:val="6"/>
        </w:numPr>
        <w:tabs>
          <w:tab w:val="left" w:pos="1449"/>
        </w:tabs>
        <w:spacing w:before="179" w:after="0" w:line="369" w:lineRule="auto"/>
        <w:ind w:left="1226" w:right="257" w:firstLine="0"/>
        <w:jc w:val="both"/>
        <w:rPr>
          <w:sz w:val="23"/>
        </w:rPr>
      </w:pPr>
      <w:r>
        <w:rPr>
          <w:w w:val="105"/>
          <w:sz w:val="23"/>
        </w:rPr>
        <w:t>Compute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 standard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mean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(NB.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 standard error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mean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defined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standard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deviation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divided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square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root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 the number of elements used to compute the mean.)</w:t>
      </w:r>
    </w:p>
    <w:p w14:paraId="0E6EA107">
      <w:pPr>
        <w:spacing w:before="0" w:line="22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[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4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7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5"/>
          <w:sz w:val="20"/>
        </w:rPr>
        <w:t xml:space="preserve"> 9];</w:t>
      </w:r>
    </w:p>
    <w:p w14:paraId="76C209BA">
      <w:pPr>
        <w:spacing w:before="0" w:line="232" w:lineRule="exact"/>
        <w:ind w:left="1226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std_error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pacing w:val="-2"/>
          <w:sz w:val="20"/>
        </w:rPr>
        <w:t>std(A)/sqrt(length(A));</w:t>
      </w:r>
    </w:p>
    <w:p w14:paraId="04790D9F">
      <w:pPr>
        <w:pStyle w:val="5"/>
        <w:spacing w:before="146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256540</wp:posOffset>
            </wp:positionV>
            <wp:extent cx="2240915" cy="590550"/>
            <wp:effectExtent l="0" t="0" r="0" b="0"/>
            <wp:wrapTopAndBottom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27" cy="59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6820A">
      <w:pPr>
        <w:pStyle w:val="5"/>
        <w:spacing w:after="0"/>
        <w:rPr>
          <w:rFonts w:ascii="Consolas"/>
          <w:sz w:val="20"/>
        </w:rPr>
        <w:sectPr>
          <w:pgSz w:w="11910" w:h="16850"/>
          <w:pgMar w:top="1740" w:right="1133" w:bottom="280" w:left="1417" w:header="720" w:footer="720" w:gutter="0"/>
          <w:pgBorders w:offsetFrom="page">
            <w:top w:val="double" w:color="000000" w:sz="2" w:space="24"/>
            <w:left w:val="double" w:color="000000" w:sz="2" w:space="24"/>
            <w:bottom w:val="double" w:color="000000" w:sz="2" w:space="24"/>
            <w:right w:val="double" w:color="000000" w:sz="2" w:space="24"/>
          </w:pgBorders>
          <w:cols w:space="720" w:num="1"/>
        </w:sectPr>
      </w:pPr>
    </w:p>
    <w:p w14:paraId="5D80484E">
      <w:pPr>
        <w:pStyle w:val="5"/>
        <w:rPr>
          <w:rFonts w:ascii="Consolas"/>
          <w:sz w:val="22"/>
        </w:rPr>
      </w:pPr>
      <w:r>
        <w:rPr>
          <w:rFonts w:ascii="Consolas"/>
          <w:sz w:val="22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10391775</wp:posOffset>
                </wp:positionV>
                <wp:extent cx="6955155" cy="26035"/>
                <wp:effectExtent l="0" t="0" r="0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155" cy="26034"/>
                          <a:chOff x="0" y="0"/>
                          <a:chExt cx="6955155" cy="26034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2743" y="22428"/>
                            <a:ext cx="695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980">
                                <a:moveTo>
                                  <a:pt x="0" y="0"/>
                                </a:moveTo>
                                <a:lnTo>
                                  <a:pt x="6951980" y="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139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5080">
                                <a:moveTo>
                                  <a:pt x="13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13715" y="4571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75pt;margin-top:818.25pt;height:2.05pt;width:547.65pt;mso-position-horizontal-relative:page;mso-position-vertical-relative:page;z-index:251660288;mso-width-relative:page;mso-height-relative:page;" coordsize="6955155,26034" o:gfxdata="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">
                <o:lock v:ext="edit" aspectratio="f"/>
                <v:shape id="Graphic 199" o:spid="_x0000_s1026" o:spt="100" style="position:absolute;left:2743;top:22428;height:1270;width:6951980;" filled="f" stroked="t" coordsize="6951980,1" o:gfxdata="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bWA+0twAAANwAAAAP&#10;AAAAAAAAAAEAIAAAACIAAABkcnMvZG93bnJldi54bWxQSwECFAAUAAAACACHTuJAMy8FnjsAAAA5&#10;AAAAEAAAAAAAAAABACAAAAAGAQAAZHJzL3NoYXBleG1sLnhtbFBLBQYAAAAABgAGAFsBAACwAwAA&#10;AAA=&#10;" path="m0,0l6951980,0e">
                  <v:fill on="f" focussize="0,0"/>
                  <v:stroke weight="0.479842519685039pt" color="#000000" joinstyle="round"/>
                  <v:imagedata o:title=""/>
                  <o:lock v:ext="edit" aspectratio="f"/>
                  <v:textbox inset="0mm,0mm,0mm,0mm"/>
                </v:shape>
                <v:shape id="Graphic 200" o:spid="_x0000_s1026" o:spt="100" style="position:absolute;left:0;top:0;height:5080;width:13970;" fillcolor="#000000" filled="t" stroked="f" coordsize="13970,5080" o:gfxdata="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BTA6vQAA&#10;ANwAAAAPAAAAAAAAAAEAIAAAACIAAABkcnMvZG93bnJldi54bWxQSwECFAAUAAAACACHTuJAMy8F&#10;njsAAAA5AAAAEAAAAAAAAAABACAAAAAMAQAAZHJzL3NoYXBleG1sLnhtbFBLBQYAAAAABgAGAFsB&#10;AAC2AwAAAAA=&#10;" path="m13715,0l0,0,0,4571,13715,4571,137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624747E5">
      <w:pPr>
        <w:pStyle w:val="5"/>
        <w:rPr>
          <w:rFonts w:ascii="Consolas"/>
          <w:sz w:val="22"/>
        </w:rPr>
      </w:pPr>
    </w:p>
    <w:p w14:paraId="66DC3FF1">
      <w:pPr>
        <w:pStyle w:val="5"/>
        <w:rPr>
          <w:rFonts w:ascii="Consolas"/>
          <w:sz w:val="22"/>
        </w:rPr>
      </w:pPr>
    </w:p>
    <w:p w14:paraId="1EEAB713">
      <w:pPr>
        <w:pStyle w:val="5"/>
        <w:rPr>
          <w:rFonts w:ascii="Consolas"/>
          <w:sz w:val="22"/>
        </w:rPr>
      </w:pPr>
    </w:p>
    <w:p w14:paraId="337AA4BF">
      <w:pPr>
        <w:pStyle w:val="5"/>
        <w:rPr>
          <w:rFonts w:ascii="Consolas"/>
          <w:sz w:val="22"/>
        </w:rPr>
      </w:pPr>
    </w:p>
    <w:p w14:paraId="1599953C">
      <w:pPr>
        <w:pStyle w:val="5"/>
        <w:rPr>
          <w:rFonts w:ascii="Consolas"/>
          <w:sz w:val="22"/>
        </w:rPr>
      </w:pPr>
    </w:p>
    <w:p w14:paraId="1BFD69FB">
      <w:pPr>
        <w:pStyle w:val="5"/>
        <w:rPr>
          <w:rFonts w:ascii="Consolas"/>
          <w:sz w:val="22"/>
        </w:rPr>
      </w:pPr>
    </w:p>
    <w:p w14:paraId="05799CA2">
      <w:pPr>
        <w:pStyle w:val="5"/>
        <w:rPr>
          <w:rFonts w:ascii="Consolas"/>
          <w:sz w:val="22"/>
        </w:rPr>
      </w:pPr>
    </w:p>
    <w:p w14:paraId="644C7B88">
      <w:pPr>
        <w:pStyle w:val="5"/>
        <w:rPr>
          <w:rFonts w:ascii="Consolas"/>
          <w:sz w:val="22"/>
        </w:rPr>
      </w:pPr>
    </w:p>
    <w:p w14:paraId="48EEFE5A">
      <w:pPr>
        <w:pStyle w:val="5"/>
        <w:rPr>
          <w:rFonts w:ascii="Consolas"/>
          <w:sz w:val="22"/>
        </w:rPr>
      </w:pPr>
    </w:p>
    <w:p w14:paraId="535EE33D">
      <w:pPr>
        <w:pStyle w:val="5"/>
        <w:rPr>
          <w:rFonts w:ascii="Consolas"/>
          <w:sz w:val="22"/>
        </w:rPr>
      </w:pPr>
    </w:p>
    <w:p w14:paraId="0CF1330B">
      <w:pPr>
        <w:pStyle w:val="5"/>
        <w:rPr>
          <w:rFonts w:ascii="Consolas"/>
          <w:sz w:val="22"/>
        </w:rPr>
      </w:pPr>
    </w:p>
    <w:p w14:paraId="2544CCD9">
      <w:pPr>
        <w:pStyle w:val="5"/>
        <w:rPr>
          <w:rFonts w:ascii="Consolas"/>
          <w:sz w:val="22"/>
        </w:rPr>
      </w:pPr>
    </w:p>
    <w:p w14:paraId="3E14F8FA">
      <w:pPr>
        <w:pStyle w:val="5"/>
        <w:rPr>
          <w:rFonts w:ascii="Consolas"/>
          <w:sz w:val="22"/>
        </w:rPr>
      </w:pPr>
    </w:p>
    <w:p w14:paraId="5D9F0696">
      <w:pPr>
        <w:pStyle w:val="5"/>
        <w:rPr>
          <w:rFonts w:ascii="Consolas"/>
          <w:sz w:val="22"/>
        </w:rPr>
      </w:pPr>
    </w:p>
    <w:p w14:paraId="7A841568">
      <w:pPr>
        <w:pStyle w:val="5"/>
        <w:rPr>
          <w:rFonts w:ascii="Consolas"/>
          <w:sz w:val="22"/>
        </w:rPr>
      </w:pPr>
    </w:p>
    <w:p w14:paraId="128AB76C">
      <w:pPr>
        <w:pStyle w:val="5"/>
        <w:rPr>
          <w:rFonts w:ascii="Consolas"/>
          <w:sz w:val="22"/>
        </w:rPr>
      </w:pPr>
    </w:p>
    <w:p w14:paraId="55ACA416">
      <w:pPr>
        <w:pStyle w:val="5"/>
        <w:rPr>
          <w:rFonts w:ascii="Consolas"/>
          <w:sz w:val="22"/>
        </w:rPr>
      </w:pPr>
    </w:p>
    <w:p w14:paraId="15249F69">
      <w:pPr>
        <w:pStyle w:val="5"/>
        <w:rPr>
          <w:rFonts w:ascii="Consolas"/>
          <w:sz w:val="22"/>
        </w:rPr>
      </w:pPr>
    </w:p>
    <w:p w14:paraId="4665FEBA">
      <w:pPr>
        <w:pStyle w:val="5"/>
        <w:rPr>
          <w:rFonts w:ascii="Consolas"/>
          <w:sz w:val="22"/>
        </w:rPr>
      </w:pPr>
    </w:p>
    <w:p w14:paraId="74A843FB">
      <w:pPr>
        <w:pStyle w:val="5"/>
        <w:rPr>
          <w:rFonts w:ascii="Consolas"/>
          <w:sz w:val="22"/>
        </w:rPr>
      </w:pPr>
    </w:p>
    <w:p w14:paraId="23C3FBD0">
      <w:pPr>
        <w:pStyle w:val="5"/>
        <w:rPr>
          <w:rFonts w:ascii="Consolas"/>
          <w:sz w:val="22"/>
        </w:rPr>
      </w:pPr>
    </w:p>
    <w:p w14:paraId="7568EE99">
      <w:pPr>
        <w:pStyle w:val="5"/>
        <w:rPr>
          <w:rFonts w:ascii="Consolas"/>
          <w:sz w:val="22"/>
        </w:rPr>
      </w:pPr>
    </w:p>
    <w:p w14:paraId="55174C2E">
      <w:pPr>
        <w:pStyle w:val="5"/>
        <w:rPr>
          <w:rFonts w:ascii="Consolas"/>
          <w:sz w:val="22"/>
        </w:rPr>
      </w:pPr>
    </w:p>
    <w:p w14:paraId="7545A2DE">
      <w:pPr>
        <w:pStyle w:val="5"/>
        <w:rPr>
          <w:rFonts w:ascii="Consolas"/>
          <w:sz w:val="22"/>
        </w:rPr>
      </w:pPr>
    </w:p>
    <w:p w14:paraId="27E178BA">
      <w:pPr>
        <w:pStyle w:val="5"/>
        <w:rPr>
          <w:rFonts w:ascii="Consolas"/>
          <w:sz w:val="22"/>
        </w:rPr>
      </w:pPr>
    </w:p>
    <w:p w14:paraId="4FBCC6CE">
      <w:pPr>
        <w:pStyle w:val="5"/>
        <w:rPr>
          <w:rFonts w:ascii="Consolas"/>
          <w:sz w:val="22"/>
        </w:rPr>
      </w:pPr>
    </w:p>
    <w:p w14:paraId="2A41C9E8">
      <w:pPr>
        <w:pStyle w:val="5"/>
        <w:rPr>
          <w:rFonts w:ascii="Consolas"/>
          <w:sz w:val="22"/>
        </w:rPr>
      </w:pPr>
    </w:p>
    <w:p w14:paraId="2EA31BF0">
      <w:pPr>
        <w:pStyle w:val="5"/>
        <w:rPr>
          <w:rFonts w:ascii="Consolas"/>
          <w:sz w:val="22"/>
        </w:rPr>
      </w:pPr>
    </w:p>
    <w:p w14:paraId="5361D6E0">
      <w:pPr>
        <w:pStyle w:val="5"/>
        <w:rPr>
          <w:rFonts w:ascii="Consolas"/>
          <w:sz w:val="22"/>
        </w:rPr>
      </w:pPr>
    </w:p>
    <w:p w14:paraId="452C766F">
      <w:pPr>
        <w:pStyle w:val="5"/>
        <w:rPr>
          <w:rFonts w:ascii="Consolas"/>
          <w:sz w:val="22"/>
        </w:rPr>
      </w:pPr>
    </w:p>
    <w:p w14:paraId="225375C3">
      <w:pPr>
        <w:pStyle w:val="5"/>
        <w:rPr>
          <w:rFonts w:ascii="Consolas"/>
          <w:sz w:val="22"/>
        </w:rPr>
      </w:pPr>
    </w:p>
    <w:p w14:paraId="781D6C8F">
      <w:pPr>
        <w:pStyle w:val="5"/>
        <w:rPr>
          <w:rFonts w:ascii="Consolas"/>
          <w:sz w:val="22"/>
        </w:rPr>
      </w:pPr>
    </w:p>
    <w:p w14:paraId="68F8A42D">
      <w:pPr>
        <w:pStyle w:val="5"/>
        <w:rPr>
          <w:rFonts w:ascii="Consolas"/>
          <w:sz w:val="22"/>
        </w:rPr>
      </w:pPr>
    </w:p>
    <w:p w14:paraId="42C9372B">
      <w:pPr>
        <w:pStyle w:val="5"/>
        <w:rPr>
          <w:rFonts w:ascii="Consolas"/>
          <w:sz w:val="22"/>
        </w:rPr>
      </w:pPr>
    </w:p>
    <w:p w14:paraId="1207F3E6">
      <w:pPr>
        <w:pStyle w:val="5"/>
        <w:rPr>
          <w:rFonts w:ascii="Consolas"/>
          <w:sz w:val="22"/>
        </w:rPr>
      </w:pPr>
    </w:p>
    <w:p w14:paraId="684F3E7B">
      <w:pPr>
        <w:pStyle w:val="5"/>
        <w:rPr>
          <w:rFonts w:ascii="Consolas"/>
          <w:sz w:val="22"/>
        </w:rPr>
      </w:pPr>
    </w:p>
    <w:p w14:paraId="35F62E10">
      <w:pPr>
        <w:pStyle w:val="5"/>
        <w:rPr>
          <w:rFonts w:ascii="Consolas"/>
          <w:sz w:val="22"/>
        </w:rPr>
      </w:pPr>
    </w:p>
    <w:p w14:paraId="29D71339">
      <w:pPr>
        <w:pStyle w:val="5"/>
        <w:rPr>
          <w:rFonts w:ascii="Consolas"/>
          <w:sz w:val="22"/>
        </w:rPr>
      </w:pPr>
    </w:p>
    <w:p w14:paraId="61AA70E3">
      <w:pPr>
        <w:pStyle w:val="5"/>
        <w:rPr>
          <w:rFonts w:ascii="Consolas"/>
          <w:sz w:val="22"/>
        </w:rPr>
      </w:pPr>
    </w:p>
    <w:p w14:paraId="1EDC356D">
      <w:pPr>
        <w:pStyle w:val="5"/>
        <w:rPr>
          <w:rFonts w:ascii="Consolas"/>
          <w:sz w:val="22"/>
        </w:rPr>
      </w:pPr>
    </w:p>
    <w:p w14:paraId="7330507E">
      <w:pPr>
        <w:pStyle w:val="5"/>
        <w:rPr>
          <w:rFonts w:ascii="Consolas"/>
          <w:sz w:val="22"/>
        </w:rPr>
      </w:pPr>
    </w:p>
    <w:p w14:paraId="21731FE1">
      <w:pPr>
        <w:pStyle w:val="5"/>
        <w:rPr>
          <w:rFonts w:ascii="Consolas"/>
          <w:sz w:val="22"/>
        </w:rPr>
      </w:pPr>
    </w:p>
    <w:p w14:paraId="107A5D88">
      <w:pPr>
        <w:pStyle w:val="5"/>
        <w:rPr>
          <w:rFonts w:ascii="Consolas"/>
          <w:sz w:val="22"/>
        </w:rPr>
      </w:pPr>
    </w:p>
    <w:p w14:paraId="1308D7CA">
      <w:pPr>
        <w:pStyle w:val="5"/>
        <w:rPr>
          <w:rFonts w:ascii="Consolas"/>
          <w:sz w:val="22"/>
        </w:rPr>
      </w:pPr>
    </w:p>
    <w:p w14:paraId="55D0F626">
      <w:pPr>
        <w:pStyle w:val="5"/>
        <w:rPr>
          <w:rFonts w:ascii="Consolas"/>
          <w:sz w:val="22"/>
        </w:rPr>
      </w:pPr>
    </w:p>
    <w:p w14:paraId="491DD3E9">
      <w:pPr>
        <w:pStyle w:val="5"/>
        <w:rPr>
          <w:rFonts w:ascii="Consolas"/>
          <w:sz w:val="22"/>
        </w:rPr>
      </w:pPr>
    </w:p>
    <w:p w14:paraId="139D0F8C">
      <w:pPr>
        <w:pStyle w:val="5"/>
        <w:rPr>
          <w:rFonts w:ascii="Consolas"/>
          <w:sz w:val="22"/>
        </w:rPr>
      </w:pPr>
    </w:p>
    <w:p w14:paraId="151CB9F1">
      <w:pPr>
        <w:pStyle w:val="5"/>
        <w:rPr>
          <w:rFonts w:ascii="Consolas"/>
          <w:sz w:val="22"/>
        </w:rPr>
      </w:pPr>
    </w:p>
    <w:p w14:paraId="64901166">
      <w:pPr>
        <w:pStyle w:val="5"/>
        <w:rPr>
          <w:rFonts w:ascii="Consolas"/>
          <w:sz w:val="22"/>
        </w:rPr>
      </w:pPr>
    </w:p>
    <w:p w14:paraId="763759A7">
      <w:pPr>
        <w:pStyle w:val="5"/>
        <w:rPr>
          <w:rFonts w:ascii="Consolas"/>
          <w:sz w:val="22"/>
        </w:rPr>
      </w:pPr>
    </w:p>
    <w:p w14:paraId="00F11817">
      <w:pPr>
        <w:pStyle w:val="5"/>
        <w:rPr>
          <w:rFonts w:ascii="Consolas"/>
          <w:sz w:val="22"/>
        </w:rPr>
      </w:pPr>
    </w:p>
    <w:p w14:paraId="0CCA53F8">
      <w:pPr>
        <w:pStyle w:val="5"/>
        <w:spacing w:before="65"/>
        <w:rPr>
          <w:rFonts w:ascii="Consolas"/>
          <w:sz w:val="22"/>
        </w:rPr>
      </w:pPr>
    </w:p>
    <w:p w14:paraId="4A623A4A">
      <w:pPr>
        <w:tabs>
          <w:tab w:val="left" w:pos="3042"/>
          <w:tab w:val="left" w:pos="5427"/>
          <w:tab w:val="left" w:pos="8006"/>
        </w:tabs>
        <w:spacing w:before="1"/>
        <w:ind w:left="304" w:right="0" w:firstLine="0"/>
        <w:jc w:val="left"/>
        <w:rPr>
          <w:rFonts w:ascii="Cambria"/>
          <w:sz w:val="21"/>
        </w:rPr>
      </w:pPr>
      <w:r>
        <w:rPr>
          <w:rFonts w:ascii="Cambria"/>
          <w:sz w:val="22"/>
        </w:rPr>
        <w:t>Dept.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of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sz w:val="22"/>
        </w:rPr>
        <w:t>Computer</w:t>
      </w:r>
      <w:r>
        <w:rPr>
          <w:rFonts w:ascii="Cambria"/>
          <w:spacing w:val="-7"/>
          <w:sz w:val="22"/>
        </w:rPr>
        <w:t xml:space="preserve"> </w:t>
      </w:r>
      <w:r>
        <w:rPr>
          <w:rFonts w:ascii="Cambria"/>
          <w:spacing w:val="-4"/>
          <w:sz w:val="22"/>
        </w:rPr>
        <w:t>Engg.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>DSIP</w:t>
      </w:r>
      <w:r>
        <w:rPr>
          <w:rFonts w:ascii="Cambria"/>
          <w:spacing w:val="-3"/>
          <w:sz w:val="22"/>
        </w:rPr>
        <w:t xml:space="preserve"> </w:t>
      </w:r>
      <w:r>
        <w:rPr>
          <w:rFonts w:ascii="Cambria"/>
          <w:sz w:val="22"/>
        </w:rPr>
        <w:t>Lab</w:t>
      </w:r>
      <w:r>
        <w:rPr>
          <w:rFonts w:ascii="Cambria"/>
          <w:spacing w:val="1"/>
          <w:sz w:val="22"/>
        </w:rPr>
        <w:t xml:space="preserve"> </w:t>
      </w:r>
      <w:r>
        <w:rPr>
          <w:rFonts w:ascii="Cambria"/>
          <w:sz w:val="22"/>
        </w:rPr>
        <w:t>Sem</w:t>
      </w:r>
      <w:r>
        <w:rPr>
          <w:rFonts w:ascii="Cambria"/>
          <w:spacing w:val="-5"/>
          <w:sz w:val="22"/>
        </w:rPr>
        <w:t xml:space="preserve"> VI</w:t>
      </w:r>
      <w:r>
        <w:rPr>
          <w:rFonts w:ascii="Cambria"/>
          <w:sz w:val="22"/>
        </w:rPr>
        <w:tab/>
      </w:r>
      <w:r>
        <w:rPr>
          <w:rFonts w:ascii="Cambria"/>
          <w:sz w:val="22"/>
        </w:rPr>
        <w:t xml:space="preserve">Jan-Apr </w:t>
      </w:r>
      <w:r>
        <w:rPr>
          <w:rFonts w:ascii="Cambria"/>
          <w:spacing w:val="-4"/>
          <w:sz w:val="22"/>
        </w:rPr>
        <w:t>2025</w:t>
      </w:r>
      <w:r>
        <w:rPr>
          <w:rFonts w:ascii="Cambria"/>
          <w:sz w:val="22"/>
        </w:rPr>
        <w:tab/>
      </w:r>
      <w:r>
        <w:rPr>
          <w:rFonts w:ascii="Cambria"/>
          <w:sz w:val="21"/>
        </w:rPr>
        <w:t>Page</w:t>
      </w:r>
      <w:r>
        <w:rPr>
          <w:rFonts w:ascii="Cambria"/>
          <w:spacing w:val="-12"/>
          <w:sz w:val="21"/>
        </w:rPr>
        <w:t xml:space="preserve"> </w:t>
      </w:r>
      <w:r>
        <w:rPr>
          <w:rFonts w:ascii="Cambria"/>
          <w:spacing w:val="-5"/>
          <w:sz w:val="21"/>
        </w:rPr>
        <w:t>10</w:t>
      </w:r>
    </w:p>
    <w:sectPr>
      <w:pgSz w:w="11910" w:h="16850"/>
      <w:pgMar w:top="1940" w:right="1133" w:bottom="280" w:left="1417" w:header="720" w:footer="720" w:gutter="0"/>
      <w:pgBorders w:offsetFrom="page">
        <w:top w:val="double" w:color="000000" w:sz="2" w:space="24"/>
        <w:left w:val="double" w:color="000000" w:sz="2" w:space="24"/>
        <w:bottom w:val="double" w:color="000000" w:sz="2" w:space="24"/>
        <w:right w:val="double" w:color="000000" w:sz="2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44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65" w:hanging="2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6" w:hanging="2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3" w:hanging="2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0" w:hanging="2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7" w:hanging="2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44" w:hanging="2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2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97" w:hanging="239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44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01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8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29" w:hanging="36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1025" w:hanging="353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53" w:hanging="35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86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19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2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8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2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85" w:hanging="353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25" w:hanging="35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53" w:hanging="35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86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19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2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8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2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85" w:hanging="353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5"/>
      <w:numFmt w:val="decimal"/>
      <w:lvlText w:val="%1."/>
      <w:lvlJc w:val="left"/>
      <w:pPr>
        <w:ind w:left="1205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35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19" w:hanging="2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8" w:hanging="2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7" w:hanging="2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56" w:hanging="2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35" w:hanging="2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4" w:hanging="2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93" w:hanging="230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665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29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6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36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0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2F915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04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663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TotalTime>1</TotalTime>
  <ScaleCrop>false</ScaleCrop>
  <LinksUpToDate>false</LinksUpToDate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2025-01-23T20:10:00Z</dcterms:created>
  <dc:creator>Grishma Sharma</dc:creator>
  <cp:lastModifiedBy>aksha</cp:lastModifiedBy>
  <dcterms:modified xsi:type="dcterms:W3CDTF">2025-01-23T20:12:34Z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2025-01-23T00:00:00Z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2057-12.2.0.19821</vt:lpwstr>
  </property>
  <property fmtid="{D5CDD505-2E9C-101B-9397-08002B2CF9AE}" pid="7" name="ICV">
    <vt:lpwstr>C5F89B19880F49D7B6717DC82CF9BBC8_13</vt:lpwstr>
  </property>
</Properties>
</file>