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A9A908">
      <w:pPr>
        <w:pStyle w:val="5"/>
        <w:ind w:left="480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950845" cy="1518285"/>
                <wp:effectExtent l="9525" t="0" r="1905" b="5715"/>
                <wp:docPr id="1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845" cy="15182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CA743C1">
                            <w:pPr>
                              <w:tabs>
                                <w:tab w:val="left" w:pos="2521"/>
                              </w:tabs>
                              <w:spacing w:before="64"/>
                              <w:ind w:left="135" w:right="0" w:firstLine="0"/>
                              <w:jc w:val="left"/>
                              <w:rPr>
                                <w:rFonts w:hint="default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Roll</w:t>
                            </w:r>
                            <w:r>
                              <w:rPr>
                                <w:b/>
                                <w:spacing w:val="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No.:</w:t>
                            </w:r>
                            <w:r>
                              <w:rPr>
                                <w:b/>
                                <w:spacing w:val="6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160101222</w:t>
                            </w:r>
                            <w:r>
                              <w:rPr>
                                <w:rFonts w:hint="default"/>
                                <w:spacing w:val="-2"/>
                                <w:sz w:val="22"/>
                                <w:lang w:val="en-US"/>
                              </w:rPr>
                              <w:t>21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b/>
                                <w:sz w:val="22"/>
                              </w:rPr>
                              <w:t>Batch:</w:t>
                            </w:r>
                            <w:r>
                              <w:rPr>
                                <w:b/>
                                <w:spacing w:val="19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Comp-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B</w:t>
                            </w:r>
                            <w:r>
                              <w:rPr>
                                <w:rFonts w:hint="default"/>
                                <w:spacing w:val="-5"/>
                                <w:sz w:val="22"/>
                                <w:lang w:val="en-US"/>
                              </w:rPr>
                              <w:t>2</w:t>
                            </w:r>
                          </w:p>
                          <w:p w14:paraId="6F304AFE">
                            <w:pPr>
                              <w:spacing w:before="177" w:line="398" w:lineRule="auto"/>
                              <w:ind w:left="135" w:right="2136" w:hanging="3"/>
                              <w:jc w:val="left"/>
                              <w:rPr>
                                <w:rFonts w:hint="default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Experiment No. 01 Name:</w:t>
                            </w:r>
                            <w:r>
                              <w:rPr>
                                <w:b/>
                                <w:spacing w:val="-1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b/>
                                <w:spacing w:val="-14"/>
                                <w:sz w:val="22"/>
                                <w:lang w:val="en-US"/>
                              </w:rPr>
                              <w:t>Akshat</w:t>
                            </w:r>
                          </w:p>
                          <w:p w14:paraId="0696CEA7">
                            <w:pPr>
                              <w:spacing w:before="0" w:line="220" w:lineRule="exact"/>
                              <w:ind w:left="132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Grade: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AA /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AB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BB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BC</w:t>
                            </w:r>
                            <w:r>
                              <w:rPr>
                                <w:b/>
                                <w:spacing w:val="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CC</w:t>
                            </w:r>
                            <w:r>
                              <w:rPr>
                                <w:b/>
                                <w:spacing w:val="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CD</w:t>
                            </w:r>
                            <w:r>
                              <w:rPr>
                                <w:b/>
                                <w:spacing w:val="1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/DD</w:t>
                            </w:r>
                          </w:p>
                          <w:p w14:paraId="11FB202C">
                            <w:pPr>
                              <w:spacing w:before="133"/>
                              <w:ind w:left="135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Signature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Staff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In-charge</w:t>
                            </w:r>
                            <w:r>
                              <w:rPr>
                                <w:b/>
                                <w:spacing w:val="5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with</w:t>
                            </w:r>
                            <w:r>
                              <w:rPr>
                                <w:b/>
                                <w:spacing w:val="1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date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" o:spid="_x0000_s1026" o:spt="202" type="#_x0000_t202" style="height:119.55pt;width:232.35pt;" filled="f" stroked="t" coordsize="21600,21600" o:gfxdata="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hYaEtUAAAAFAQAADwAA&#10;AAAAAAABACAAAAAiAAAAZHJzL2Rvd25yZXYueG1sUEsBAhQAFAAAAAgAh07iQCoBF07gAQAA2AMA&#10;AA4AAAAAAAAAAQAgAAAAJAEAAGRycy9lMm9Eb2MueG1sUEsFBgAAAAAGAAYAWQEAAHYFAAAAAA==&#10;">
                <v:fill on="f" focussize="0,0"/>
                <v:stroke weight="0.48pt" color="#000000" joinstyle="round"/>
                <v:imagedata o:title=""/>
                <o:lock v:ext="edit" aspectratio="f"/>
                <v:textbox inset="0mm,0mm,0mm,0mm">
                  <w:txbxContent>
                    <w:p w14:paraId="2CA743C1">
                      <w:pPr>
                        <w:tabs>
                          <w:tab w:val="left" w:pos="2521"/>
                        </w:tabs>
                        <w:spacing w:before="64"/>
                        <w:ind w:left="135" w:right="0" w:firstLine="0"/>
                        <w:jc w:val="left"/>
                        <w:rPr>
                          <w:rFonts w:hint="default"/>
                          <w:sz w:val="22"/>
                          <w:lang w:val="en-US"/>
                        </w:rPr>
                      </w:pPr>
                      <w:r>
                        <w:rPr>
                          <w:b/>
                          <w:sz w:val="22"/>
                        </w:rPr>
                        <w:t>Roll</w:t>
                      </w:r>
                      <w:r>
                        <w:rPr>
                          <w:b/>
                          <w:spacing w:val="6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No.:</w:t>
                      </w:r>
                      <w:r>
                        <w:rPr>
                          <w:b/>
                          <w:spacing w:val="6"/>
                          <w:sz w:val="22"/>
                        </w:rPr>
                        <w:t xml:space="preserve"> </w:t>
                      </w:r>
                      <w:r>
                        <w:rPr>
                          <w:spacing w:val="-2"/>
                          <w:sz w:val="22"/>
                        </w:rPr>
                        <w:t>160101222</w:t>
                      </w:r>
                      <w:r>
                        <w:rPr>
                          <w:rFonts w:hint="default"/>
                          <w:spacing w:val="-2"/>
                          <w:sz w:val="22"/>
                          <w:lang w:val="en-US"/>
                        </w:rPr>
                        <w:t>21</w:t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b/>
                          <w:sz w:val="22"/>
                        </w:rPr>
                        <w:t>Batch:</w:t>
                      </w:r>
                      <w:r>
                        <w:rPr>
                          <w:b/>
                          <w:spacing w:val="19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Comp-</w:t>
                      </w:r>
                      <w:r>
                        <w:rPr>
                          <w:spacing w:val="-5"/>
                          <w:sz w:val="22"/>
                        </w:rPr>
                        <w:t>B</w:t>
                      </w:r>
                      <w:r>
                        <w:rPr>
                          <w:rFonts w:hint="default"/>
                          <w:spacing w:val="-5"/>
                          <w:sz w:val="22"/>
                          <w:lang w:val="en-US"/>
                        </w:rPr>
                        <w:t>2</w:t>
                      </w:r>
                    </w:p>
                    <w:p w14:paraId="6F304AFE">
                      <w:pPr>
                        <w:spacing w:before="177" w:line="398" w:lineRule="auto"/>
                        <w:ind w:left="135" w:right="2136" w:hanging="3"/>
                        <w:jc w:val="left"/>
                        <w:rPr>
                          <w:rFonts w:hint="default"/>
                          <w:sz w:val="22"/>
                          <w:lang w:val="en-US"/>
                        </w:rPr>
                      </w:pPr>
                      <w:r>
                        <w:rPr>
                          <w:b/>
                          <w:sz w:val="22"/>
                        </w:rPr>
                        <w:t>Experiment No. 01 Name:</w:t>
                      </w:r>
                      <w:r>
                        <w:rPr>
                          <w:b/>
                          <w:spacing w:val="-14"/>
                          <w:sz w:val="22"/>
                        </w:rPr>
                        <w:t xml:space="preserve"> </w:t>
                      </w:r>
                      <w:r>
                        <w:rPr>
                          <w:rFonts w:hint="default"/>
                          <w:b/>
                          <w:spacing w:val="-14"/>
                          <w:sz w:val="22"/>
                          <w:lang w:val="en-US"/>
                        </w:rPr>
                        <w:t>Akshat</w:t>
                      </w:r>
                    </w:p>
                    <w:p w14:paraId="0696CEA7">
                      <w:pPr>
                        <w:spacing w:before="0" w:line="220" w:lineRule="exact"/>
                        <w:ind w:left="132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Grade: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AA /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AB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/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BB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/</w:t>
                      </w:r>
                      <w:r>
                        <w:rPr>
                          <w:b/>
                          <w:spacing w:val="3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BC</w:t>
                      </w:r>
                      <w:r>
                        <w:rPr>
                          <w:b/>
                          <w:spacing w:val="3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/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CC</w:t>
                      </w:r>
                      <w:r>
                        <w:rPr>
                          <w:b/>
                          <w:spacing w:val="2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/</w:t>
                      </w:r>
                      <w:r>
                        <w:rPr>
                          <w:b/>
                          <w:spacing w:val="2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CD</w:t>
                      </w:r>
                      <w:r>
                        <w:rPr>
                          <w:b/>
                          <w:spacing w:val="1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2"/>
                        </w:rPr>
                        <w:t>/DD</w:t>
                      </w:r>
                    </w:p>
                    <w:p w14:paraId="11FB202C">
                      <w:pPr>
                        <w:spacing w:before="133"/>
                        <w:ind w:left="135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Signature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of</w:t>
                      </w:r>
                      <w:r>
                        <w:rPr>
                          <w:b/>
                          <w:spacing w:val="10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the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Staff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In-charge</w:t>
                      </w:r>
                      <w:r>
                        <w:rPr>
                          <w:b/>
                          <w:spacing w:val="5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with</w:t>
                      </w:r>
                      <w:r>
                        <w:rPr>
                          <w:b/>
                          <w:spacing w:val="10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sz w:val="22"/>
                        </w:rPr>
                        <w:t>date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796F2096">
      <w:pPr>
        <w:pStyle w:val="5"/>
        <w:spacing w:before="212"/>
      </w:pPr>
    </w:p>
    <w:p w14:paraId="28F4F70B">
      <w:pPr>
        <w:spacing w:before="1" w:line="283" w:lineRule="auto"/>
        <w:ind w:left="2283" w:right="3368" w:firstLine="607"/>
        <w:jc w:val="left"/>
        <w:rPr>
          <w:b/>
          <w:sz w:val="22"/>
        </w:rPr>
      </w:pPr>
      <w:r>
        <w:rPr>
          <w:b/>
          <w:sz w:val="22"/>
          <w:u w:val="single"/>
        </w:rPr>
        <w:t>Instructions for Experiment</w:t>
      </w:r>
      <w:r>
        <w:rPr>
          <w:b/>
          <w:spacing w:val="40"/>
          <w:sz w:val="22"/>
          <w:u w:val="single"/>
        </w:rPr>
        <w:t xml:space="preserve"> </w:t>
      </w:r>
      <w:r>
        <w:rPr>
          <w:b/>
          <w:sz w:val="22"/>
          <w:u w:val="single"/>
        </w:rPr>
        <w:t>1</w:t>
      </w:r>
      <w:r>
        <w:rPr>
          <w:b/>
          <w:spacing w:val="80"/>
          <w:sz w:val="22"/>
        </w:rPr>
        <w:t xml:space="preserve"> </w:t>
      </w:r>
      <w:r>
        <w:rPr>
          <w:b/>
          <w:sz w:val="22"/>
          <w:u w:val="single"/>
        </w:rPr>
        <w:t>Study</w:t>
      </w:r>
      <w:r>
        <w:rPr>
          <w:b/>
          <w:spacing w:val="-2"/>
          <w:sz w:val="22"/>
          <w:u w:val="single"/>
        </w:rPr>
        <w:t xml:space="preserve"> </w:t>
      </w:r>
      <w:r>
        <w:rPr>
          <w:b/>
          <w:sz w:val="22"/>
          <w:u w:val="single"/>
        </w:rPr>
        <w:t>of</w:t>
      </w:r>
      <w:r>
        <w:rPr>
          <w:b/>
          <w:spacing w:val="-1"/>
          <w:sz w:val="22"/>
          <w:u w:val="single"/>
        </w:rPr>
        <w:t xml:space="preserve"> </w:t>
      </w:r>
      <w:r>
        <w:rPr>
          <w:b/>
          <w:sz w:val="22"/>
          <w:u w:val="single"/>
        </w:rPr>
        <w:t>Cloud Computing &amp; Architecture</w:t>
      </w:r>
    </w:p>
    <w:p w14:paraId="5812B01B">
      <w:pPr>
        <w:pStyle w:val="5"/>
        <w:rPr>
          <w:b/>
        </w:rPr>
      </w:pPr>
    </w:p>
    <w:p w14:paraId="51F0F92D">
      <w:pPr>
        <w:pStyle w:val="5"/>
        <w:spacing w:before="84"/>
        <w:rPr>
          <w:b/>
        </w:rPr>
      </w:pPr>
    </w:p>
    <w:p w14:paraId="1BF58561">
      <w:pPr>
        <w:pStyle w:val="5"/>
        <w:spacing w:before="1" w:line="283" w:lineRule="auto"/>
        <w:ind w:left="72" w:right="1160"/>
        <w:jc w:val="both"/>
      </w:pPr>
      <w:r>
        <w:t>Study the types of computing, NIST(3-4-5) Definition for Cloud, 5 Essential Characteristics of Cloud, Various cloud deployment models, service models and the evolution of cloud</w:t>
      </w:r>
      <w:r>
        <w:rPr>
          <w:spacing w:val="40"/>
        </w:rPr>
        <w:t xml:space="preserve"> </w:t>
      </w:r>
      <w:bookmarkStart w:id="0" w:name="_GoBack"/>
      <w:bookmarkEnd w:id="0"/>
      <w:r>
        <w:t>computing. Studying various file service storage providers that offer cloud storage, file synchronization and client software.</w:t>
      </w:r>
    </w:p>
    <w:p w14:paraId="031C09DB">
      <w:pPr>
        <w:pStyle w:val="5"/>
        <w:spacing w:before="43"/>
      </w:pPr>
    </w:p>
    <w:p w14:paraId="16166EF7">
      <w:pPr>
        <w:pStyle w:val="5"/>
        <w:spacing w:before="1"/>
        <w:ind w:left="72"/>
        <w:jc w:val="both"/>
      </w:pPr>
      <w:r>
        <w:t>List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common</w:t>
      </w:r>
      <w:r>
        <w:rPr>
          <w:spacing w:val="9"/>
        </w:rPr>
        <w:t xml:space="preserve"> </w:t>
      </w:r>
      <w:r>
        <w:t>features</w:t>
      </w:r>
      <w:r>
        <w:rPr>
          <w:spacing w:val="9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2"/>
        </w:rPr>
        <w:t>DAAS.</w:t>
      </w:r>
    </w:p>
    <w:p w14:paraId="5BFC76CF">
      <w:pPr>
        <w:pStyle w:val="5"/>
        <w:spacing w:before="44" w:line="288" w:lineRule="auto"/>
        <w:ind w:left="72" w:right="1173"/>
        <w:jc w:val="both"/>
      </w:pPr>
      <w:r>
        <w:t>Explore any 5 Desktop-as- a-Service and include the corresponding screenshots in the writeup. Perform a comparative analysis of all of them.</w:t>
      </w:r>
    </w:p>
    <w:p w14:paraId="7DE8C9C9">
      <w:pPr>
        <w:pStyle w:val="5"/>
        <w:spacing w:before="42"/>
      </w:pPr>
    </w:p>
    <w:p w14:paraId="3929B8B8">
      <w:pPr>
        <w:pStyle w:val="2"/>
        <w:spacing w:line="283" w:lineRule="auto"/>
        <w:ind w:left="72" w:right="1169" w:firstLine="0"/>
        <w:jc w:val="both"/>
      </w:pPr>
      <w:r>
        <w:t>Further prepare a comparative analysis table with respect to Price, Mobile App Availability, Storage Space, UI, Sharing capabilities via Social media/Mail, Chat facility</w:t>
      </w:r>
    </w:p>
    <w:p w14:paraId="75B41FAB">
      <w:pPr>
        <w:pStyle w:val="5"/>
        <w:spacing w:before="39"/>
        <w:rPr>
          <w:b/>
        </w:rPr>
      </w:pPr>
    </w:p>
    <w:p w14:paraId="61B84074">
      <w:pPr>
        <w:pStyle w:val="5"/>
        <w:ind w:left="72"/>
        <w:jc w:val="both"/>
      </w:pPr>
      <w:r>
        <w:t>Some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Daas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listed</w:t>
      </w:r>
      <w:r>
        <w:rPr>
          <w:spacing w:val="6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2"/>
        </w:rPr>
        <w:t>follows:</w:t>
      </w:r>
    </w:p>
    <w:p w14:paraId="379B5909">
      <w:pPr>
        <w:pStyle w:val="5"/>
        <w:spacing w:before="91"/>
      </w:pPr>
    </w:p>
    <w:p w14:paraId="4979C02A">
      <w:pPr>
        <w:pStyle w:val="7"/>
        <w:numPr>
          <w:ilvl w:val="0"/>
          <w:numId w:val="1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fldChar w:fldCharType="begin"/>
      </w:r>
      <w:r>
        <w:instrText xml:space="preserve"> HYPERLINK "http://www.cloudtop.com/" \h </w:instrText>
      </w:r>
      <w:r>
        <w:fldChar w:fldCharType="separate"/>
      </w:r>
      <w:r>
        <w:rPr>
          <w:spacing w:val="-2"/>
          <w:sz w:val="22"/>
        </w:rPr>
        <w:t>www.cloudtop.com</w:t>
      </w:r>
      <w:r>
        <w:rPr>
          <w:spacing w:val="-2"/>
          <w:sz w:val="22"/>
        </w:rPr>
        <w:fldChar w:fldCharType="end"/>
      </w:r>
    </w:p>
    <w:p w14:paraId="61E5E1BF">
      <w:pPr>
        <w:pStyle w:val="7"/>
        <w:numPr>
          <w:ilvl w:val="0"/>
          <w:numId w:val="1"/>
        </w:numPr>
        <w:tabs>
          <w:tab w:val="left" w:pos="749"/>
        </w:tabs>
        <w:spacing w:before="45" w:after="0" w:line="240" w:lineRule="auto"/>
        <w:ind w:left="749" w:right="0" w:hanging="339"/>
        <w:jc w:val="left"/>
        <w:rPr>
          <w:sz w:val="22"/>
        </w:rPr>
      </w:pPr>
      <w:r>
        <w:fldChar w:fldCharType="begin"/>
      </w:r>
      <w:r>
        <w:instrText xml:space="preserve"> HYPERLINK "http://www.cloudme.com/en-free" \h </w:instrText>
      </w:r>
      <w:r>
        <w:fldChar w:fldCharType="separate"/>
      </w:r>
      <w:r>
        <w:rPr>
          <w:color w:val="0461C1"/>
          <w:spacing w:val="-2"/>
          <w:sz w:val="22"/>
          <w:u w:val="single" w:color="0461C1"/>
        </w:rPr>
        <w:t>www.cloudme.com/en-</w:t>
      </w:r>
      <w:r>
        <w:rPr>
          <w:color w:val="0461C1"/>
          <w:spacing w:val="-4"/>
          <w:sz w:val="22"/>
          <w:u w:val="single" w:color="0461C1"/>
        </w:rPr>
        <w:t>free</w:t>
      </w:r>
      <w:r>
        <w:rPr>
          <w:color w:val="0461C1"/>
          <w:spacing w:val="-4"/>
          <w:sz w:val="22"/>
          <w:u w:val="single" w:color="0461C1"/>
        </w:rPr>
        <w:fldChar w:fldCharType="end"/>
      </w:r>
    </w:p>
    <w:p w14:paraId="46A1C63B">
      <w:pPr>
        <w:pStyle w:val="7"/>
        <w:numPr>
          <w:ilvl w:val="0"/>
          <w:numId w:val="1"/>
        </w:numPr>
        <w:tabs>
          <w:tab w:val="left" w:pos="749"/>
        </w:tabs>
        <w:spacing w:before="42" w:after="0" w:line="240" w:lineRule="auto"/>
        <w:ind w:left="749" w:right="0" w:hanging="339"/>
        <w:jc w:val="left"/>
        <w:rPr>
          <w:sz w:val="22"/>
        </w:rPr>
      </w:pPr>
      <w:r>
        <w:fldChar w:fldCharType="begin"/>
      </w:r>
      <w:r>
        <w:instrText xml:space="preserve"> HYPERLINK "http://www.eyeos.com/" \h </w:instrText>
      </w:r>
      <w:r>
        <w:fldChar w:fldCharType="separate"/>
      </w:r>
      <w:r>
        <w:rPr>
          <w:color w:val="0461C1"/>
          <w:spacing w:val="-2"/>
          <w:sz w:val="22"/>
          <w:u w:val="single" w:color="0461C1"/>
        </w:rPr>
        <w:t>www.eyeos.com</w:t>
      </w:r>
      <w:r>
        <w:rPr>
          <w:color w:val="0461C1"/>
          <w:spacing w:val="-2"/>
          <w:sz w:val="22"/>
          <w:u w:val="single" w:color="0461C1"/>
        </w:rPr>
        <w:fldChar w:fldCharType="end"/>
      </w:r>
    </w:p>
    <w:p w14:paraId="00003707">
      <w:pPr>
        <w:pStyle w:val="7"/>
        <w:numPr>
          <w:ilvl w:val="0"/>
          <w:numId w:val="1"/>
        </w:numPr>
        <w:tabs>
          <w:tab w:val="left" w:pos="749"/>
        </w:tabs>
        <w:spacing w:before="47" w:after="0" w:line="240" w:lineRule="auto"/>
        <w:ind w:left="749" w:right="0" w:hanging="339"/>
        <w:jc w:val="left"/>
        <w:rPr>
          <w:sz w:val="22"/>
        </w:rPr>
      </w:pPr>
      <w:r>
        <w:fldChar w:fldCharType="begin"/>
      </w:r>
      <w:r>
        <w:instrText xml:space="preserve"> HYPERLINK "http://www.qubes-os.org/" \h </w:instrText>
      </w:r>
      <w:r>
        <w:fldChar w:fldCharType="separate"/>
      </w:r>
      <w:r>
        <w:rPr>
          <w:color w:val="1153CC"/>
          <w:spacing w:val="-2"/>
          <w:sz w:val="22"/>
          <w:u w:val="single" w:color="1153CC"/>
        </w:rPr>
        <w:t>www.qubes-os.org</w:t>
      </w:r>
      <w:r>
        <w:rPr>
          <w:color w:val="1153CC"/>
          <w:spacing w:val="-2"/>
          <w:sz w:val="22"/>
          <w:u w:val="single" w:color="1153CC"/>
        </w:rPr>
        <w:fldChar w:fldCharType="end"/>
      </w:r>
    </w:p>
    <w:p w14:paraId="65EB680A">
      <w:pPr>
        <w:pStyle w:val="7"/>
        <w:numPr>
          <w:ilvl w:val="0"/>
          <w:numId w:val="1"/>
        </w:numPr>
        <w:tabs>
          <w:tab w:val="left" w:pos="722"/>
        </w:tabs>
        <w:spacing w:before="45" w:after="0" w:line="240" w:lineRule="auto"/>
        <w:ind w:left="722" w:right="0" w:hanging="338"/>
        <w:jc w:val="left"/>
        <w:rPr>
          <w:sz w:val="22"/>
        </w:rPr>
      </w:pPr>
      <w:r>
        <w:rPr>
          <w:spacing w:val="-2"/>
          <w:sz w:val="22"/>
        </w:rPr>
        <w:t>doky.io</w:t>
      </w:r>
    </w:p>
    <w:p w14:paraId="21F03C33">
      <w:pPr>
        <w:pStyle w:val="7"/>
        <w:numPr>
          <w:ilvl w:val="0"/>
          <w:numId w:val="1"/>
        </w:numPr>
        <w:tabs>
          <w:tab w:val="left" w:pos="749"/>
        </w:tabs>
        <w:spacing w:before="45" w:after="0" w:line="240" w:lineRule="auto"/>
        <w:ind w:left="749" w:right="0" w:hanging="339"/>
        <w:jc w:val="left"/>
        <w:rPr>
          <w:sz w:val="22"/>
        </w:rPr>
      </w:pPr>
      <w:r>
        <w:rPr>
          <w:spacing w:val="-2"/>
          <w:sz w:val="22"/>
        </w:rPr>
        <w:t>Universeos.org</w:t>
      </w:r>
    </w:p>
    <w:p w14:paraId="51ED9AF8">
      <w:pPr>
        <w:pStyle w:val="7"/>
        <w:numPr>
          <w:ilvl w:val="0"/>
          <w:numId w:val="1"/>
        </w:numPr>
        <w:tabs>
          <w:tab w:val="left" w:pos="749"/>
        </w:tabs>
        <w:spacing w:before="47" w:after="0" w:line="240" w:lineRule="auto"/>
        <w:ind w:left="749" w:right="0" w:hanging="339"/>
        <w:jc w:val="left"/>
        <w:rPr>
          <w:color w:val="0461C1"/>
          <w:sz w:val="22"/>
        </w:rPr>
      </w:pPr>
      <w:r>
        <w:fldChar w:fldCharType="begin"/>
      </w:r>
      <w:r>
        <w:instrText xml:space="preserve"> HYPERLINK "http://www.ubidesktop.com/" \h </w:instrText>
      </w:r>
      <w:r>
        <w:fldChar w:fldCharType="separate"/>
      </w:r>
      <w:r>
        <w:rPr>
          <w:color w:val="0461C1"/>
          <w:spacing w:val="-2"/>
          <w:sz w:val="22"/>
          <w:u w:val="single" w:color="0461C1"/>
        </w:rPr>
        <w:t>www.ubidesktop.com</w:t>
      </w:r>
      <w:r>
        <w:rPr>
          <w:color w:val="0461C1"/>
          <w:spacing w:val="-2"/>
          <w:sz w:val="22"/>
          <w:u w:val="single" w:color="0461C1"/>
        </w:rPr>
        <w:fldChar w:fldCharType="end"/>
      </w:r>
    </w:p>
    <w:p w14:paraId="4303C513">
      <w:pPr>
        <w:pStyle w:val="7"/>
        <w:numPr>
          <w:ilvl w:val="0"/>
          <w:numId w:val="1"/>
        </w:numPr>
        <w:tabs>
          <w:tab w:val="left" w:pos="749"/>
        </w:tabs>
        <w:spacing w:before="44" w:after="0" w:line="240" w:lineRule="auto"/>
        <w:ind w:left="749" w:right="0" w:hanging="339"/>
        <w:jc w:val="left"/>
        <w:rPr>
          <w:color w:val="0461C1"/>
          <w:sz w:val="22"/>
        </w:rPr>
      </w:pPr>
      <w:r>
        <w:rPr>
          <w:sz w:val="22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1189355</wp:posOffset>
            </wp:positionH>
            <wp:positionV relativeFrom="paragraph">
              <wp:posOffset>214630</wp:posOffset>
            </wp:positionV>
            <wp:extent cx="3898265" cy="219011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198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461C1"/>
          <w:sz w:val="22"/>
          <w:u w:val="single" w:color="0461C1"/>
        </w:rPr>
        <w:t>amazon</w:t>
      </w:r>
      <w:r>
        <w:rPr>
          <w:color w:val="0461C1"/>
          <w:spacing w:val="19"/>
          <w:sz w:val="22"/>
          <w:u w:val="single" w:color="0461C1"/>
        </w:rPr>
        <w:t xml:space="preserve"> </w:t>
      </w:r>
      <w:r>
        <w:rPr>
          <w:color w:val="0461C1"/>
          <w:sz w:val="22"/>
          <w:u w:val="single" w:color="0461C1"/>
        </w:rPr>
        <w:t>workspaces-</w:t>
      </w:r>
      <w:r>
        <w:rPr>
          <w:color w:val="0461C1"/>
          <w:spacing w:val="-2"/>
          <w:sz w:val="22"/>
          <w:u w:val="single" w:color="0461C1"/>
        </w:rPr>
        <w:t>(paid)</w:t>
      </w:r>
    </w:p>
    <w:p w14:paraId="285B77B1">
      <w:pPr>
        <w:pStyle w:val="7"/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580" w:right="720" w:bottom="280" w:left="1800" w:header="720" w:footer="720" w:gutter="0"/>
          <w:cols w:space="720" w:num="1"/>
        </w:sectPr>
      </w:pPr>
    </w:p>
    <w:p w14:paraId="5B8A1BCD">
      <w:pPr>
        <w:pStyle w:val="5"/>
        <w:spacing w:before="72" w:line="564" w:lineRule="auto"/>
        <w:ind w:left="72" w:right="4651"/>
      </w:pPr>
      <w:r>
        <w:t>Students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to explore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DaaS as well. Also,</w:t>
      </w:r>
      <w:r>
        <w:rPr>
          <w:spacing w:val="8"/>
        </w:rPr>
        <w:t xml:space="preserve"> </w:t>
      </w:r>
      <w:r>
        <w:t>Compare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contrast</w:t>
      </w:r>
      <w:r>
        <w:rPr>
          <w:spacing w:val="11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Daas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4"/>
        </w:rPr>
        <w:t>Iaas</w:t>
      </w:r>
    </w:p>
    <w:p w14:paraId="1376608C">
      <w:pPr>
        <w:pStyle w:val="5"/>
        <w:spacing w:before="7"/>
        <w:ind w:left="72"/>
      </w:pPr>
      <w:r>
        <w:t>CC-4</w:t>
      </w:r>
      <w:r>
        <w:rPr>
          <w:spacing w:val="5"/>
        </w:rPr>
        <w:t xml:space="preserve"> </w:t>
      </w:r>
      <w:r>
        <w:t>Batch</w:t>
      </w:r>
      <w:r>
        <w:rPr>
          <w:spacing w:val="9"/>
        </w:rPr>
        <w:t xml:space="preserve"> </w:t>
      </w:r>
      <w:r>
        <w:t>found</w:t>
      </w:r>
      <w:r>
        <w:rPr>
          <w:spacing w:val="8"/>
        </w:rPr>
        <w:t xml:space="preserve"> </w:t>
      </w:r>
      <w:r>
        <w:rPr>
          <w:spacing w:val="-4"/>
        </w:rPr>
        <w:t>out-</w:t>
      </w:r>
    </w:p>
    <w:p w14:paraId="00981210">
      <w:pPr>
        <w:spacing w:before="51"/>
        <w:ind w:left="72" w:right="0" w:firstLine="0"/>
        <w:jc w:val="left"/>
        <w:rPr>
          <w:b/>
          <w:sz w:val="22"/>
        </w:rPr>
      </w:pPr>
      <w:r>
        <w:rPr>
          <w:b/>
          <w:sz w:val="22"/>
        </w:rPr>
        <w:t>neverinstall.com-free</w:t>
      </w:r>
      <w:r>
        <w:rPr>
          <w:b/>
          <w:spacing w:val="28"/>
          <w:sz w:val="22"/>
        </w:rPr>
        <w:t xml:space="preserve"> </w:t>
      </w:r>
      <w:r>
        <w:rPr>
          <w:b/>
          <w:spacing w:val="-5"/>
          <w:sz w:val="22"/>
        </w:rPr>
        <w:t>one</w:t>
      </w:r>
    </w:p>
    <w:p w14:paraId="4ABC3D24">
      <w:pPr>
        <w:spacing w:before="45"/>
        <w:ind w:left="72" w:right="0" w:firstLine="0"/>
        <w:jc w:val="left"/>
        <w:rPr>
          <w:b/>
          <w:sz w:val="22"/>
        </w:rPr>
      </w:pPr>
      <w:r>
        <w:rPr>
          <w:b/>
          <w:sz w:val="22"/>
        </w:rPr>
        <w:t>kasmweb.com-not</w:t>
      </w:r>
      <w:r>
        <w:rPr>
          <w:b/>
          <w:spacing w:val="6"/>
          <w:sz w:val="22"/>
        </w:rPr>
        <w:t xml:space="preserve"> </w:t>
      </w:r>
      <w:r>
        <w:rPr>
          <w:b/>
          <w:sz w:val="22"/>
        </w:rPr>
        <w:t>free,only</w:t>
      </w:r>
      <w:r>
        <w:rPr>
          <w:b/>
          <w:spacing w:val="13"/>
          <w:sz w:val="22"/>
        </w:rPr>
        <w:t xml:space="preserve"> </w:t>
      </w:r>
      <w:r>
        <w:rPr>
          <w:b/>
          <w:sz w:val="22"/>
        </w:rPr>
        <w:t>demo</w:t>
      </w:r>
      <w:r>
        <w:rPr>
          <w:b/>
          <w:spacing w:val="13"/>
          <w:sz w:val="22"/>
        </w:rPr>
        <w:t xml:space="preserve"> </w:t>
      </w:r>
      <w:r>
        <w:rPr>
          <w:b/>
          <w:sz w:val="22"/>
        </w:rPr>
        <w:t>version</w:t>
      </w:r>
      <w:r>
        <w:rPr>
          <w:b/>
          <w:spacing w:val="8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12"/>
          <w:sz w:val="22"/>
        </w:rPr>
        <w:t xml:space="preserve"> </w:t>
      </w:r>
      <w:r>
        <w:rPr>
          <w:b/>
          <w:sz w:val="22"/>
        </w:rPr>
        <w:t>3</w:t>
      </w:r>
      <w:r>
        <w:rPr>
          <w:b/>
          <w:spacing w:val="9"/>
          <w:sz w:val="22"/>
        </w:rPr>
        <w:t xml:space="preserve"> </w:t>
      </w:r>
      <w:r>
        <w:rPr>
          <w:b/>
          <w:spacing w:val="-4"/>
          <w:sz w:val="22"/>
        </w:rPr>
        <w:t>mins</w:t>
      </w:r>
    </w:p>
    <w:p w14:paraId="366AC731">
      <w:pPr>
        <w:pStyle w:val="5"/>
        <w:spacing w:before="91"/>
        <w:rPr>
          <w:b/>
        </w:rPr>
      </w:pPr>
    </w:p>
    <w:p w14:paraId="2A67E9C1">
      <w:pPr>
        <w:pStyle w:val="7"/>
        <w:numPr>
          <w:ilvl w:val="0"/>
          <w:numId w:val="2"/>
        </w:numPr>
        <w:tabs>
          <w:tab w:val="left" w:pos="294"/>
        </w:tabs>
        <w:spacing w:before="1" w:after="0" w:line="240" w:lineRule="auto"/>
        <w:ind w:left="294" w:right="0" w:hanging="222"/>
        <w:jc w:val="left"/>
        <w:rPr>
          <w:b/>
          <w:sz w:val="22"/>
        </w:rPr>
      </w:pPr>
      <w:r>
        <w:rPr>
          <w:b/>
          <w:spacing w:val="-2"/>
          <w:sz w:val="22"/>
        </w:rPr>
        <w:t>CloudTop</w:t>
      </w:r>
    </w:p>
    <w:p w14:paraId="731DF7EE">
      <w:pPr>
        <w:pStyle w:val="5"/>
        <w:spacing w:before="50"/>
        <w:rPr>
          <w:b/>
        </w:rPr>
      </w:pPr>
    </w:p>
    <w:p w14:paraId="196FD8A4">
      <w:pPr>
        <w:pStyle w:val="7"/>
        <w:numPr>
          <w:ilvl w:val="1"/>
          <w:numId w:val="2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11"/>
          <w:sz w:val="22"/>
        </w:rPr>
        <w:t xml:space="preserve"> </w:t>
      </w:r>
      <w:r>
        <w:fldChar w:fldCharType="begin"/>
      </w:r>
      <w:r>
        <w:instrText xml:space="preserve"> HYPERLINK "http://www.cloudtop.com/" \h </w:instrText>
      </w:r>
      <w:r>
        <w:fldChar w:fldCharType="separate"/>
      </w:r>
      <w:r>
        <w:rPr>
          <w:spacing w:val="-2"/>
          <w:sz w:val="22"/>
          <w:u w:val="single"/>
        </w:rPr>
        <w:t>www.cloudtop.com</w:t>
      </w:r>
      <w:r>
        <w:rPr>
          <w:spacing w:val="-2"/>
          <w:sz w:val="22"/>
          <w:u w:val="single"/>
        </w:rPr>
        <w:fldChar w:fldCharType="end"/>
      </w:r>
    </w:p>
    <w:p w14:paraId="777FD5FD">
      <w:pPr>
        <w:pStyle w:val="7"/>
        <w:numPr>
          <w:ilvl w:val="1"/>
          <w:numId w:val="2"/>
        </w:numPr>
        <w:tabs>
          <w:tab w:val="left" w:pos="749"/>
        </w:tabs>
        <w:spacing w:before="7" w:after="0" w:line="244" w:lineRule="auto"/>
        <w:ind w:left="749" w:right="1422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CloudTop</w:t>
      </w:r>
      <w:r>
        <w:rPr>
          <w:spacing w:val="-4"/>
          <w:sz w:val="22"/>
        </w:rPr>
        <w:t xml:space="preserve"> </w:t>
      </w:r>
      <w:r>
        <w:rPr>
          <w:sz w:val="22"/>
        </w:rPr>
        <w:t>offers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complete</w:t>
      </w:r>
      <w:r>
        <w:rPr>
          <w:spacing w:val="-4"/>
          <w:sz w:val="22"/>
        </w:rPr>
        <w:t xml:space="preserve"> </w:t>
      </w:r>
      <w:r>
        <w:rPr>
          <w:sz w:val="22"/>
        </w:rPr>
        <w:t>cloud-based</w:t>
      </w:r>
      <w:r>
        <w:rPr>
          <w:spacing w:val="-4"/>
          <w:sz w:val="22"/>
        </w:rPr>
        <w:t xml:space="preserve"> </w:t>
      </w:r>
      <w:r>
        <w:rPr>
          <w:sz w:val="22"/>
        </w:rPr>
        <w:t>virtual</w:t>
      </w:r>
      <w:r>
        <w:rPr>
          <w:spacing w:val="-3"/>
          <w:sz w:val="22"/>
        </w:rPr>
        <w:t xml:space="preserve"> </w:t>
      </w:r>
      <w:r>
        <w:rPr>
          <w:sz w:val="22"/>
        </w:rPr>
        <w:t>desktop</w:t>
      </w:r>
      <w:r>
        <w:rPr>
          <w:spacing w:val="-4"/>
          <w:sz w:val="22"/>
        </w:rPr>
        <w:t xml:space="preserve"> </w:t>
      </w:r>
      <w:r>
        <w:rPr>
          <w:sz w:val="22"/>
        </w:rPr>
        <w:t>experience.</w:t>
      </w:r>
      <w:r>
        <w:rPr>
          <w:spacing w:val="-4"/>
          <w:sz w:val="22"/>
        </w:rPr>
        <w:t xml:space="preserve"> </w:t>
      </w:r>
      <w:r>
        <w:rPr>
          <w:sz w:val="22"/>
        </w:rPr>
        <w:t>It’s</w:t>
      </w:r>
      <w:r>
        <w:rPr>
          <w:spacing w:val="-4"/>
          <w:sz w:val="22"/>
        </w:rPr>
        <w:t xml:space="preserve"> </w:t>
      </w:r>
      <w:r>
        <w:rPr>
          <w:sz w:val="22"/>
        </w:rPr>
        <w:t>a platform that enables users to access desktops remotely, running on virtual machines hosted in the cloud. This service is mainly targeted at users who need a secure, customizable environment for work, education, or personal use.</w:t>
      </w:r>
    </w:p>
    <w:p w14:paraId="17526B73">
      <w:pPr>
        <w:pStyle w:val="2"/>
        <w:numPr>
          <w:ilvl w:val="1"/>
          <w:numId w:val="2"/>
        </w:numPr>
        <w:tabs>
          <w:tab w:val="left" w:pos="749"/>
        </w:tabs>
        <w:spacing w:before="3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39462C92">
      <w:pPr>
        <w:pStyle w:val="7"/>
        <w:numPr>
          <w:ilvl w:val="2"/>
          <w:numId w:val="2"/>
        </w:numPr>
        <w:tabs>
          <w:tab w:val="left" w:pos="1424"/>
        </w:tabs>
        <w:spacing w:before="3" w:after="0" w:line="240" w:lineRule="auto"/>
        <w:ind w:left="1424" w:right="0" w:hanging="337"/>
        <w:jc w:val="left"/>
        <w:rPr>
          <w:sz w:val="22"/>
        </w:rPr>
      </w:pPr>
      <w:r>
        <w:rPr>
          <w:sz w:val="22"/>
        </w:rPr>
        <w:t>Cloud-based</w:t>
      </w:r>
      <w:r>
        <w:rPr>
          <w:spacing w:val="9"/>
          <w:sz w:val="22"/>
        </w:rPr>
        <w:t xml:space="preserve"> </w:t>
      </w:r>
      <w:r>
        <w:rPr>
          <w:sz w:val="22"/>
        </w:rPr>
        <w:t>virtual</w:t>
      </w:r>
      <w:r>
        <w:rPr>
          <w:spacing w:val="14"/>
          <w:sz w:val="22"/>
        </w:rPr>
        <w:t xml:space="preserve"> </w:t>
      </w:r>
      <w:r>
        <w:rPr>
          <w:spacing w:val="-2"/>
          <w:sz w:val="22"/>
        </w:rPr>
        <w:t>desktops.</w:t>
      </w:r>
    </w:p>
    <w:p w14:paraId="409309DD">
      <w:pPr>
        <w:pStyle w:val="7"/>
        <w:numPr>
          <w:ilvl w:val="2"/>
          <w:numId w:val="2"/>
        </w:numPr>
        <w:tabs>
          <w:tab w:val="left" w:pos="1424"/>
        </w:tabs>
        <w:spacing w:before="5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Easy</w:t>
      </w:r>
      <w:r>
        <w:rPr>
          <w:spacing w:val="4"/>
          <w:sz w:val="22"/>
        </w:rPr>
        <w:t xml:space="preserve"> </w:t>
      </w:r>
      <w:r>
        <w:rPr>
          <w:sz w:val="22"/>
        </w:rPr>
        <w:t>web</w:t>
      </w:r>
      <w:r>
        <w:rPr>
          <w:spacing w:val="9"/>
          <w:sz w:val="22"/>
        </w:rPr>
        <w:t xml:space="preserve"> </w:t>
      </w:r>
      <w:r>
        <w:rPr>
          <w:sz w:val="22"/>
        </w:rPr>
        <w:t>access</w:t>
      </w:r>
      <w:r>
        <w:rPr>
          <w:spacing w:val="5"/>
          <w:sz w:val="22"/>
        </w:rPr>
        <w:t xml:space="preserve"> </w:t>
      </w:r>
      <w:r>
        <w:rPr>
          <w:sz w:val="22"/>
        </w:rPr>
        <w:t>for</w:t>
      </w:r>
      <w:r>
        <w:rPr>
          <w:spacing w:val="6"/>
          <w:sz w:val="22"/>
        </w:rPr>
        <w:t xml:space="preserve"> </w:t>
      </w:r>
      <w:r>
        <w:rPr>
          <w:sz w:val="22"/>
        </w:rPr>
        <w:t>virtual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desktops.</w:t>
      </w:r>
    </w:p>
    <w:p w14:paraId="68A33229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Support</w:t>
      </w:r>
      <w:r>
        <w:rPr>
          <w:spacing w:val="7"/>
          <w:sz w:val="22"/>
        </w:rPr>
        <w:t xml:space="preserve"> </w:t>
      </w:r>
      <w:r>
        <w:rPr>
          <w:sz w:val="22"/>
        </w:rPr>
        <w:t>for</w:t>
      </w:r>
      <w:r>
        <w:rPr>
          <w:spacing w:val="7"/>
          <w:sz w:val="22"/>
        </w:rPr>
        <w:t xml:space="preserve"> </w:t>
      </w:r>
      <w:r>
        <w:rPr>
          <w:sz w:val="22"/>
        </w:rPr>
        <w:t>multiple</w:t>
      </w:r>
      <w:r>
        <w:rPr>
          <w:spacing w:val="7"/>
          <w:sz w:val="22"/>
        </w:rPr>
        <w:t xml:space="preserve"> </w:t>
      </w:r>
      <w:r>
        <w:rPr>
          <w:sz w:val="22"/>
        </w:rPr>
        <w:t>devices</w:t>
      </w:r>
      <w:r>
        <w:rPr>
          <w:spacing w:val="7"/>
          <w:sz w:val="22"/>
        </w:rPr>
        <w:t xml:space="preserve"> </w:t>
      </w:r>
      <w:r>
        <w:rPr>
          <w:sz w:val="22"/>
        </w:rPr>
        <w:t>including</w:t>
      </w:r>
      <w:r>
        <w:rPr>
          <w:spacing w:val="7"/>
          <w:sz w:val="22"/>
        </w:rPr>
        <w:t xml:space="preserve"> </w:t>
      </w:r>
      <w:r>
        <w:rPr>
          <w:sz w:val="22"/>
        </w:rPr>
        <w:t>Windows,</w:t>
      </w:r>
      <w:r>
        <w:rPr>
          <w:spacing w:val="11"/>
          <w:sz w:val="22"/>
        </w:rPr>
        <w:t xml:space="preserve"> </w:t>
      </w:r>
      <w:r>
        <w:rPr>
          <w:sz w:val="22"/>
        </w:rPr>
        <w:t>Mac,</w:t>
      </w:r>
      <w:r>
        <w:rPr>
          <w:spacing w:val="9"/>
          <w:sz w:val="22"/>
        </w:rPr>
        <w:t xml:space="preserve"> </w:t>
      </w:r>
      <w:r>
        <w:rPr>
          <w:sz w:val="22"/>
        </w:rPr>
        <w:t>iOS,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Android.</w:t>
      </w:r>
    </w:p>
    <w:p w14:paraId="133CC5CD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Customizable</w:t>
      </w:r>
      <w:r>
        <w:rPr>
          <w:spacing w:val="9"/>
          <w:sz w:val="22"/>
        </w:rPr>
        <w:t xml:space="preserve"> </w:t>
      </w:r>
      <w:r>
        <w:rPr>
          <w:sz w:val="22"/>
        </w:rPr>
        <w:t>virtual</w:t>
      </w:r>
      <w:r>
        <w:rPr>
          <w:spacing w:val="11"/>
          <w:sz w:val="22"/>
        </w:rPr>
        <w:t xml:space="preserve"> </w:t>
      </w:r>
      <w:r>
        <w:rPr>
          <w:sz w:val="22"/>
        </w:rPr>
        <w:t>desktops</w:t>
      </w:r>
      <w:r>
        <w:rPr>
          <w:spacing w:val="8"/>
          <w:sz w:val="22"/>
        </w:rPr>
        <w:t xml:space="preserve"> </w:t>
      </w:r>
      <w:r>
        <w:rPr>
          <w:sz w:val="22"/>
        </w:rPr>
        <w:t>with</w:t>
      </w:r>
      <w:r>
        <w:rPr>
          <w:spacing w:val="8"/>
          <w:sz w:val="22"/>
        </w:rPr>
        <w:t xml:space="preserve"> </w:t>
      </w:r>
      <w:r>
        <w:rPr>
          <w:sz w:val="22"/>
        </w:rPr>
        <w:t>app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support.</w:t>
      </w:r>
    </w:p>
    <w:p w14:paraId="0FC9A3ED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Multi-user</w:t>
      </w:r>
      <w:r>
        <w:rPr>
          <w:spacing w:val="14"/>
          <w:sz w:val="22"/>
        </w:rPr>
        <w:t xml:space="preserve"> </w:t>
      </w:r>
      <w:r>
        <w:rPr>
          <w:spacing w:val="-2"/>
          <w:sz w:val="22"/>
        </w:rPr>
        <w:t>support.</w:t>
      </w:r>
    </w:p>
    <w:p w14:paraId="692DC8B9">
      <w:pPr>
        <w:pStyle w:val="7"/>
        <w:numPr>
          <w:ilvl w:val="2"/>
          <w:numId w:val="2"/>
        </w:numPr>
        <w:tabs>
          <w:tab w:val="left" w:pos="1424"/>
        </w:tabs>
        <w:spacing w:before="0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File</w:t>
      </w:r>
      <w:r>
        <w:rPr>
          <w:spacing w:val="6"/>
          <w:sz w:val="22"/>
        </w:rPr>
        <w:t xml:space="preserve"> </w:t>
      </w:r>
      <w:r>
        <w:rPr>
          <w:sz w:val="22"/>
        </w:rPr>
        <w:t>synchronization</w:t>
      </w:r>
      <w:r>
        <w:rPr>
          <w:spacing w:val="10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cloud</w:t>
      </w:r>
      <w:r>
        <w:rPr>
          <w:spacing w:val="11"/>
          <w:sz w:val="22"/>
        </w:rPr>
        <w:t xml:space="preserve"> </w:t>
      </w:r>
      <w:r>
        <w:rPr>
          <w:sz w:val="22"/>
        </w:rPr>
        <w:t>storage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integration.</w:t>
      </w:r>
    </w:p>
    <w:p w14:paraId="36E6290B">
      <w:pPr>
        <w:pStyle w:val="7"/>
        <w:numPr>
          <w:ilvl w:val="1"/>
          <w:numId w:val="2"/>
        </w:numPr>
        <w:tabs>
          <w:tab w:val="left" w:pos="749"/>
        </w:tabs>
        <w:spacing w:before="0" w:after="0" w:line="244" w:lineRule="auto"/>
        <w:ind w:left="749" w:right="1697" w:hanging="341"/>
        <w:jc w:val="left"/>
        <w:rPr>
          <w:sz w:val="22"/>
        </w:rPr>
      </w:pPr>
      <w:r>
        <w:rPr>
          <w:b/>
          <w:sz w:val="22"/>
        </w:rPr>
        <w:t>Pricing</w:t>
      </w:r>
      <w:r>
        <w:rPr>
          <w:sz w:val="22"/>
        </w:rPr>
        <w:t>:</w:t>
      </w:r>
      <w:r>
        <w:rPr>
          <w:spacing w:val="-5"/>
          <w:sz w:val="22"/>
        </w:rPr>
        <w:t xml:space="preserve"> </w:t>
      </w:r>
      <w:r>
        <w:rPr>
          <w:sz w:val="22"/>
        </w:rPr>
        <w:t>Varies</w:t>
      </w:r>
      <w:r>
        <w:rPr>
          <w:spacing w:val="-3"/>
          <w:sz w:val="22"/>
        </w:rPr>
        <w:t xml:space="preserve"> </w:t>
      </w:r>
      <w:r>
        <w:rPr>
          <w:sz w:val="22"/>
        </w:rPr>
        <w:t>based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user</w:t>
      </w:r>
      <w:r>
        <w:rPr>
          <w:spacing w:val="-2"/>
          <w:sz w:val="22"/>
        </w:rPr>
        <w:t xml:space="preserve"> </w:t>
      </w:r>
      <w:r>
        <w:rPr>
          <w:sz w:val="22"/>
        </w:rPr>
        <w:t>requirements.</w:t>
      </w:r>
      <w:r>
        <w:rPr>
          <w:spacing w:val="-3"/>
          <w:sz w:val="22"/>
        </w:rPr>
        <w:t xml:space="preserve"> </w:t>
      </w:r>
      <w:r>
        <w:rPr>
          <w:sz w:val="22"/>
        </w:rPr>
        <w:t>Offers</w:t>
      </w:r>
      <w:r>
        <w:rPr>
          <w:spacing w:val="-5"/>
          <w:sz w:val="22"/>
        </w:rPr>
        <w:t xml:space="preserve"> </w:t>
      </w:r>
      <w:r>
        <w:rPr>
          <w:sz w:val="22"/>
        </w:rPr>
        <w:t>paid</w:t>
      </w:r>
      <w:r>
        <w:rPr>
          <w:spacing w:val="-3"/>
          <w:sz w:val="22"/>
        </w:rPr>
        <w:t xml:space="preserve"> </w:t>
      </w:r>
      <w:r>
        <w:rPr>
          <w:sz w:val="22"/>
        </w:rPr>
        <w:t>plans</w:t>
      </w:r>
      <w:r>
        <w:rPr>
          <w:spacing w:val="-3"/>
          <w:sz w:val="22"/>
        </w:rPr>
        <w:t xml:space="preserve"> </w:t>
      </w:r>
      <w:r>
        <w:rPr>
          <w:sz w:val="22"/>
        </w:rPr>
        <w:t>with</w:t>
      </w:r>
      <w:r>
        <w:rPr>
          <w:spacing w:val="-3"/>
          <w:sz w:val="22"/>
        </w:rPr>
        <w:t xml:space="preserve"> </w:t>
      </w:r>
      <w:r>
        <w:rPr>
          <w:sz w:val="22"/>
        </w:rPr>
        <w:t>custom</w:t>
      </w:r>
      <w:r>
        <w:rPr>
          <w:spacing w:val="-7"/>
          <w:sz w:val="22"/>
        </w:rPr>
        <w:t xml:space="preserve"> </w:t>
      </w:r>
      <w:r>
        <w:rPr>
          <w:sz w:val="22"/>
        </w:rPr>
        <w:t>pricing depending on the number of users and features.</w:t>
      </w:r>
    </w:p>
    <w:p w14:paraId="7F75298B">
      <w:pPr>
        <w:pStyle w:val="5"/>
        <w:spacing w:before="1"/>
        <w:rPr>
          <w:sz w:val="20"/>
        </w:rPr>
      </w:pPr>
      <w:r>
        <w:rPr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161290</wp:posOffset>
            </wp:positionV>
            <wp:extent cx="5464810" cy="273875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083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DE7B1">
      <w:pPr>
        <w:pStyle w:val="5"/>
        <w:spacing w:before="65"/>
      </w:pPr>
    </w:p>
    <w:p w14:paraId="26B8CBE3">
      <w:pPr>
        <w:pStyle w:val="2"/>
        <w:numPr>
          <w:ilvl w:val="0"/>
          <w:numId w:val="2"/>
        </w:numPr>
        <w:tabs>
          <w:tab w:val="left" w:pos="294"/>
        </w:tabs>
        <w:spacing w:before="0" w:after="0" w:line="240" w:lineRule="auto"/>
        <w:ind w:left="294" w:right="0" w:hanging="222"/>
        <w:jc w:val="left"/>
      </w:pPr>
      <w:r>
        <w:rPr>
          <w:spacing w:val="-2"/>
        </w:rPr>
        <w:t>CloudMe</w:t>
      </w:r>
    </w:p>
    <w:p w14:paraId="4B801235">
      <w:pPr>
        <w:pStyle w:val="5"/>
        <w:spacing w:before="51"/>
        <w:rPr>
          <w:b/>
        </w:rPr>
      </w:pPr>
    </w:p>
    <w:p w14:paraId="671DE80D">
      <w:pPr>
        <w:pStyle w:val="7"/>
        <w:numPr>
          <w:ilvl w:val="1"/>
          <w:numId w:val="2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36"/>
          <w:sz w:val="22"/>
        </w:rPr>
        <w:t xml:space="preserve"> </w:t>
      </w:r>
      <w:r>
        <w:fldChar w:fldCharType="begin"/>
      </w:r>
      <w:r>
        <w:instrText xml:space="preserve"> HYPERLINK "http://www.cloudme.com/en-free" \h </w:instrText>
      </w:r>
      <w:r>
        <w:fldChar w:fldCharType="separate"/>
      </w:r>
      <w:r>
        <w:rPr>
          <w:sz w:val="22"/>
        </w:rPr>
        <w:t>www.cloudme.com/en-</w:t>
      </w:r>
      <w:r>
        <w:rPr>
          <w:spacing w:val="-4"/>
          <w:sz w:val="22"/>
        </w:rPr>
        <w:t>free</w:t>
      </w:r>
      <w:r>
        <w:rPr>
          <w:spacing w:val="-4"/>
          <w:sz w:val="22"/>
        </w:rPr>
        <w:fldChar w:fldCharType="end"/>
      </w:r>
    </w:p>
    <w:p w14:paraId="70C07AED">
      <w:pPr>
        <w:pStyle w:val="7"/>
        <w:numPr>
          <w:ilvl w:val="1"/>
          <w:numId w:val="2"/>
        </w:numPr>
        <w:tabs>
          <w:tab w:val="left" w:pos="749"/>
        </w:tabs>
        <w:spacing w:before="6" w:after="0" w:line="244" w:lineRule="auto"/>
        <w:ind w:left="749" w:right="1401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>:</w:t>
      </w:r>
      <w:r>
        <w:rPr>
          <w:spacing w:val="-5"/>
          <w:sz w:val="22"/>
        </w:rPr>
        <w:t xml:space="preserve"> </w:t>
      </w:r>
      <w:r>
        <w:rPr>
          <w:sz w:val="22"/>
        </w:rPr>
        <w:t>CloudMe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primarily</w:t>
      </w:r>
      <w:r>
        <w:rPr>
          <w:spacing w:val="-6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cloud</w:t>
      </w:r>
      <w:r>
        <w:rPr>
          <w:spacing w:val="-3"/>
          <w:sz w:val="22"/>
        </w:rPr>
        <w:t xml:space="preserve"> </w:t>
      </w:r>
      <w:r>
        <w:rPr>
          <w:sz w:val="22"/>
        </w:rPr>
        <w:t>storage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synchronization</w:t>
      </w:r>
      <w:r>
        <w:rPr>
          <w:spacing w:val="-6"/>
          <w:sz w:val="22"/>
        </w:rPr>
        <w:t xml:space="preserve"> </w:t>
      </w:r>
      <w:r>
        <w:rPr>
          <w:sz w:val="22"/>
        </w:rPr>
        <w:t>service</w:t>
      </w:r>
      <w:r>
        <w:rPr>
          <w:spacing w:val="-3"/>
          <w:sz w:val="22"/>
        </w:rPr>
        <w:t xml:space="preserve"> </w:t>
      </w:r>
      <w:r>
        <w:rPr>
          <w:sz w:val="22"/>
        </w:rPr>
        <w:t>but</w:t>
      </w:r>
      <w:r>
        <w:rPr>
          <w:spacing w:val="-5"/>
          <w:sz w:val="22"/>
        </w:rPr>
        <w:t xml:space="preserve"> </w:t>
      </w:r>
      <w:r>
        <w:rPr>
          <w:sz w:val="22"/>
        </w:rPr>
        <w:t>also offers cloud desktop features. The free plan gives you access to cloud storage and</w:t>
      </w:r>
    </w:p>
    <w:p w14:paraId="670981F0">
      <w:pPr>
        <w:pStyle w:val="7"/>
        <w:spacing w:after="0" w:line="244" w:lineRule="auto"/>
        <w:jc w:val="left"/>
        <w:rPr>
          <w:sz w:val="22"/>
        </w:rPr>
        <w:sectPr>
          <w:pgSz w:w="12240" w:h="15840"/>
          <w:pgMar w:top="1280" w:right="720" w:bottom="280" w:left="1800" w:header="720" w:footer="720" w:gutter="0"/>
          <w:cols w:space="720" w:num="1"/>
        </w:sectPr>
      </w:pPr>
    </w:p>
    <w:p w14:paraId="4425CEF6">
      <w:pPr>
        <w:pStyle w:val="5"/>
        <w:spacing w:before="72" w:line="244" w:lineRule="auto"/>
        <w:ind w:left="749" w:right="1195"/>
      </w:pPr>
      <w:r>
        <w:t>synchronization</w:t>
      </w:r>
      <w:r>
        <w:rPr>
          <w:spacing w:val="-7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devices,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premium</w:t>
      </w:r>
      <w:r>
        <w:rPr>
          <w:spacing w:val="-8"/>
        </w:rPr>
        <w:t xml:space="preserve"> </w:t>
      </w:r>
      <w:r>
        <w:t>plans</w:t>
      </w:r>
      <w:r>
        <w:rPr>
          <w:spacing w:val="-4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additional features and more storage.</w:t>
      </w:r>
    </w:p>
    <w:p w14:paraId="754FD48D">
      <w:pPr>
        <w:pStyle w:val="2"/>
        <w:numPr>
          <w:ilvl w:val="1"/>
          <w:numId w:val="2"/>
        </w:numPr>
        <w:tabs>
          <w:tab w:val="left" w:pos="749"/>
        </w:tabs>
        <w:spacing w:before="3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17FA0876">
      <w:pPr>
        <w:pStyle w:val="7"/>
        <w:numPr>
          <w:ilvl w:val="2"/>
          <w:numId w:val="2"/>
        </w:numPr>
        <w:tabs>
          <w:tab w:val="left" w:pos="1424"/>
        </w:tabs>
        <w:spacing w:before="15" w:after="0" w:line="258" w:lineRule="exact"/>
        <w:ind w:left="1424" w:right="0" w:hanging="337"/>
        <w:jc w:val="left"/>
        <w:rPr>
          <w:sz w:val="22"/>
        </w:rPr>
      </w:pPr>
      <w:r>
        <w:rPr>
          <w:sz w:val="22"/>
        </w:rPr>
        <w:t>20</w:t>
      </w:r>
      <w:r>
        <w:rPr>
          <w:spacing w:val="5"/>
          <w:sz w:val="22"/>
        </w:rPr>
        <w:t xml:space="preserve"> </w:t>
      </w:r>
      <w:r>
        <w:rPr>
          <w:sz w:val="22"/>
        </w:rPr>
        <w:t>GB</w:t>
      </w:r>
      <w:r>
        <w:rPr>
          <w:spacing w:val="7"/>
          <w:sz w:val="22"/>
        </w:rPr>
        <w:t xml:space="preserve"> </w:t>
      </w:r>
      <w:r>
        <w:rPr>
          <w:sz w:val="22"/>
        </w:rPr>
        <w:t>of</w:t>
      </w:r>
      <w:r>
        <w:rPr>
          <w:spacing w:val="3"/>
          <w:sz w:val="22"/>
        </w:rPr>
        <w:t xml:space="preserve"> </w:t>
      </w:r>
      <w:r>
        <w:rPr>
          <w:sz w:val="22"/>
        </w:rPr>
        <w:t>free</w:t>
      </w:r>
      <w:r>
        <w:rPr>
          <w:spacing w:val="4"/>
          <w:sz w:val="22"/>
        </w:rPr>
        <w:t xml:space="preserve"> </w:t>
      </w:r>
      <w:r>
        <w:rPr>
          <w:sz w:val="22"/>
        </w:rPr>
        <w:t>cloud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storage.</w:t>
      </w:r>
    </w:p>
    <w:p w14:paraId="2971A63B">
      <w:pPr>
        <w:pStyle w:val="7"/>
        <w:numPr>
          <w:ilvl w:val="2"/>
          <w:numId w:val="2"/>
        </w:numPr>
        <w:tabs>
          <w:tab w:val="left" w:pos="1424"/>
        </w:tabs>
        <w:spacing w:before="0" w:after="0" w:line="258" w:lineRule="exact"/>
        <w:ind w:left="1424" w:right="0" w:hanging="337"/>
        <w:jc w:val="left"/>
        <w:rPr>
          <w:sz w:val="22"/>
        </w:rPr>
      </w:pPr>
      <w:r>
        <w:rPr>
          <w:sz w:val="22"/>
        </w:rPr>
        <w:t>Multi-device</w:t>
      </w:r>
      <w:r>
        <w:rPr>
          <w:spacing w:val="9"/>
          <w:sz w:val="22"/>
        </w:rPr>
        <w:t xml:space="preserve"> </w:t>
      </w:r>
      <w:r>
        <w:rPr>
          <w:sz w:val="22"/>
        </w:rPr>
        <w:t>synchronization</w:t>
      </w:r>
      <w:r>
        <w:rPr>
          <w:spacing w:val="7"/>
          <w:sz w:val="22"/>
        </w:rPr>
        <w:t xml:space="preserve"> </w:t>
      </w:r>
      <w:r>
        <w:rPr>
          <w:sz w:val="22"/>
        </w:rPr>
        <w:t>across</w:t>
      </w:r>
      <w:r>
        <w:rPr>
          <w:spacing w:val="16"/>
          <w:sz w:val="22"/>
        </w:rPr>
        <w:t xml:space="preserve"> </w:t>
      </w:r>
      <w:r>
        <w:rPr>
          <w:sz w:val="22"/>
        </w:rPr>
        <w:t>Android,</w:t>
      </w:r>
      <w:r>
        <w:rPr>
          <w:spacing w:val="10"/>
          <w:sz w:val="22"/>
        </w:rPr>
        <w:t xml:space="preserve"> </w:t>
      </w:r>
      <w:r>
        <w:rPr>
          <w:sz w:val="22"/>
        </w:rPr>
        <w:t>iOS,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7"/>
          <w:sz w:val="22"/>
        </w:rPr>
        <w:t xml:space="preserve"> </w:t>
      </w:r>
      <w:r>
        <w:rPr>
          <w:sz w:val="22"/>
        </w:rPr>
        <w:t>desktop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platforms.</w:t>
      </w:r>
    </w:p>
    <w:p w14:paraId="6EC3E2CF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Integrated</w:t>
      </w:r>
      <w:r>
        <w:rPr>
          <w:spacing w:val="12"/>
          <w:sz w:val="22"/>
        </w:rPr>
        <w:t xml:space="preserve"> </w:t>
      </w:r>
      <w:r>
        <w:rPr>
          <w:sz w:val="22"/>
        </w:rPr>
        <w:t>with</w:t>
      </w:r>
      <w:r>
        <w:rPr>
          <w:spacing w:val="7"/>
          <w:sz w:val="22"/>
        </w:rPr>
        <w:t xml:space="preserve"> </w:t>
      </w:r>
      <w:r>
        <w:rPr>
          <w:sz w:val="22"/>
        </w:rPr>
        <w:t>other</w:t>
      </w:r>
      <w:r>
        <w:rPr>
          <w:spacing w:val="9"/>
          <w:sz w:val="22"/>
        </w:rPr>
        <w:t xml:space="preserve"> </w:t>
      </w:r>
      <w:r>
        <w:rPr>
          <w:sz w:val="22"/>
        </w:rPr>
        <w:t>cloud</w:t>
      </w:r>
      <w:r>
        <w:rPr>
          <w:spacing w:val="7"/>
          <w:sz w:val="22"/>
        </w:rPr>
        <w:t xml:space="preserve"> </w:t>
      </w:r>
      <w:r>
        <w:rPr>
          <w:sz w:val="22"/>
        </w:rPr>
        <w:t>services</w:t>
      </w:r>
      <w:r>
        <w:rPr>
          <w:spacing w:val="8"/>
          <w:sz w:val="22"/>
        </w:rPr>
        <w:t xml:space="preserve"> </w:t>
      </w:r>
      <w:r>
        <w:rPr>
          <w:sz w:val="22"/>
        </w:rPr>
        <w:t>for</w:t>
      </w:r>
      <w:r>
        <w:rPr>
          <w:spacing w:val="3"/>
          <w:sz w:val="22"/>
        </w:rPr>
        <w:t xml:space="preserve"> </w:t>
      </w:r>
      <w:r>
        <w:rPr>
          <w:sz w:val="22"/>
        </w:rPr>
        <w:t>storage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sharing.</w:t>
      </w:r>
    </w:p>
    <w:p w14:paraId="3924066C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Web-based</w:t>
      </w:r>
      <w:r>
        <w:rPr>
          <w:spacing w:val="9"/>
          <w:sz w:val="22"/>
        </w:rPr>
        <w:t xml:space="preserve"> </w:t>
      </w:r>
      <w:r>
        <w:rPr>
          <w:sz w:val="22"/>
        </w:rPr>
        <w:t>file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management.</w:t>
      </w:r>
    </w:p>
    <w:p w14:paraId="2B039ED5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Desktop</w:t>
      </w:r>
      <w:r>
        <w:rPr>
          <w:spacing w:val="5"/>
          <w:sz w:val="22"/>
        </w:rPr>
        <w:t xml:space="preserve"> </w:t>
      </w:r>
      <w:r>
        <w:rPr>
          <w:sz w:val="22"/>
        </w:rPr>
        <w:t>as</w:t>
      </w:r>
      <w:r>
        <w:rPr>
          <w:spacing w:val="4"/>
          <w:sz w:val="22"/>
        </w:rPr>
        <w:t xml:space="preserve"> </w:t>
      </w:r>
      <w:r>
        <w:rPr>
          <w:sz w:val="22"/>
        </w:rPr>
        <w:t>a</w:t>
      </w:r>
      <w:r>
        <w:rPr>
          <w:spacing w:val="9"/>
          <w:sz w:val="22"/>
        </w:rPr>
        <w:t xml:space="preserve"> </w:t>
      </w:r>
      <w:r>
        <w:rPr>
          <w:sz w:val="22"/>
        </w:rPr>
        <w:t>Service</w:t>
      </w:r>
      <w:r>
        <w:rPr>
          <w:spacing w:val="5"/>
          <w:sz w:val="22"/>
        </w:rPr>
        <w:t xml:space="preserve"> </w:t>
      </w:r>
      <w:r>
        <w:rPr>
          <w:sz w:val="22"/>
        </w:rPr>
        <w:t>features,</w:t>
      </w:r>
      <w:r>
        <w:rPr>
          <w:spacing w:val="7"/>
          <w:sz w:val="22"/>
        </w:rPr>
        <w:t xml:space="preserve"> </w:t>
      </w:r>
      <w:r>
        <w:rPr>
          <w:sz w:val="22"/>
        </w:rPr>
        <w:t>allowing</w:t>
      </w:r>
      <w:r>
        <w:rPr>
          <w:spacing w:val="7"/>
          <w:sz w:val="22"/>
        </w:rPr>
        <w:t xml:space="preserve"> </w:t>
      </w:r>
      <w:r>
        <w:rPr>
          <w:sz w:val="22"/>
        </w:rPr>
        <w:t>you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access</w:t>
      </w:r>
      <w:r>
        <w:rPr>
          <w:spacing w:val="3"/>
          <w:sz w:val="22"/>
        </w:rPr>
        <w:t xml:space="preserve"> </w:t>
      </w:r>
      <w:r>
        <w:rPr>
          <w:sz w:val="22"/>
        </w:rPr>
        <w:t>files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remotely.</w:t>
      </w:r>
    </w:p>
    <w:p w14:paraId="0EDFB744">
      <w:pPr>
        <w:pStyle w:val="7"/>
        <w:numPr>
          <w:ilvl w:val="2"/>
          <w:numId w:val="2"/>
        </w:numPr>
        <w:tabs>
          <w:tab w:val="left" w:pos="1424"/>
        </w:tabs>
        <w:spacing w:before="0" w:after="0" w:line="258" w:lineRule="exact"/>
        <w:ind w:left="1424" w:right="0" w:hanging="337"/>
        <w:jc w:val="left"/>
        <w:rPr>
          <w:sz w:val="22"/>
        </w:rPr>
      </w:pPr>
      <w:r>
        <w:rPr>
          <w:sz w:val="22"/>
        </w:rPr>
        <w:t>Social</w:t>
      </w:r>
      <w:r>
        <w:rPr>
          <w:spacing w:val="8"/>
          <w:sz w:val="22"/>
        </w:rPr>
        <w:t xml:space="preserve"> </w:t>
      </w:r>
      <w:r>
        <w:rPr>
          <w:sz w:val="22"/>
        </w:rPr>
        <w:t>media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sz w:val="22"/>
        </w:rPr>
        <w:t>email</w:t>
      </w:r>
      <w:r>
        <w:rPr>
          <w:spacing w:val="8"/>
          <w:sz w:val="22"/>
        </w:rPr>
        <w:t xml:space="preserve"> </w:t>
      </w:r>
      <w:r>
        <w:rPr>
          <w:sz w:val="22"/>
        </w:rPr>
        <w:t>sharing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capabilities.</w:t>
      </w:r>
    </w:p>
    <w:p w14:paraId="4ED86276">
      <w:pPr>
        <w:pStyle w:val="2"/>
        <w:numPr>
          <w:ilvl w:val="1"/>
          <w:numId w:val="2"/>
        </w:numPr>
        <w:tabs>
          <w:tab w:val="left" w:pos="749"/>
        </w:tabs>
        <w:spacing w:before="0" w:after="0" w:line="252" w:lineRule="exact"/>
        <w:ind w:left="749" w:right="0" w:hanging="339"/>
        <w:jc w:val="left"/>
      </w:pPr>
      <w:r>
        <w:rPr>
          <w:spacing w:val="-2"/>
        </w:rPr>
        <w:t>Pricing:</w:t>
      </w:r>
    </w:p>
    <w:p w14:paraId="5ECBE0DB">
      <w:pPr>
        <w:pStyle w:val="5"/>
        <w:spacing w:before="1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1275080</wp:posOffset>
            </wp:positionH>
            <wp:positionV relativeFrom="paragraph">
              <wp:posOffset>168275</wp:posOffset>
            </wp:positionV>
            <wp:extent cx="5349240" cy="265176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323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1275080</wp:posOffset>
            </wp:positionH>
            <wp:positionV relativeFrom="paragraph">
              <wp:posOffset>3001645</wp:posOffset>
            </wp:positionV>
            <wp:extent cx="5440680" cy="269748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36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ECAC">
      <w:pPr>
        <w:pStyle w:val="5"/>
        <w:spacing w:before="32"/>
        <w:rPr>
          <w:b/>
          <w:sz w:val="20"/>
        </w:rPr>
      </w:pPr>
    </w:p>
    <w:p w14:paraId="00CD58CE">
      <w:pPr>
        <w:pStyle w:val="5"/>
        <w:spacing w:after="0"/>
        <w:rPr>
          <w:b/>
          <w:sz w:val="20"/>
        </w:rPr>
        <w:sectPr>
          <w:pgSz w:w="12240" w:h="15840"/>
          <w:pgMar w:top="1280" w:right="720" w:bottom="280" w:left="1800" w:header="720" w:footer="720" w:gutter="0"/>
          <w:cols w:space="720" w:num="1"/>
        </w:sectPr>
      </w:pPr>
    </w:p>
    <w:p w14:paraId="770868D0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638165" cy="28251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B3A9">
      <w:pPr>
        <w:pStyle w:val="5"/>
        <w:spacing w:before="53"/>
        <w:rPr>
          <w:b/>
        </w:rPr>
      </w:pPr>
    </w:p>
    <w:p w14:paraId="5033AC39">
      <w:pPr>
        <w:pStyle w:val="7"/>
        <w:numPr>
          <w:ilvl w:val="0"/>
          <w:numId w:val="2"/>
        </w:numPr>
        <w:tabs>
          <w:tab w:val="left" w:pos="294"/>
        </w:tabs>
        <w:spacing w:before="0" w:after="0" w:line="240" w:lineRule="auto"/>
        <w:ind w:left="294" w:right="0" w:hanging="222"/>
        <w:jc w:val="left"/>
        <w:rPr>
          <w:b/>
          <w:sz w:val="22"/>
        </w:rPr>
      </w:pPr>
      <w:r>
        <w:rPr>
          <w:b/>
          <w:sz w:val="22"/>
        </w:rPr>
        <w:t>Qubes</w:t>
      </w:r>
      <w:r>
        <w:rPr>
          <w:b/>
          <w:spacing w:val="9"/>
          <w:sz w:val="22"/>
        </w:rPr>
        <w:t xml:space="preserve"> </w:t>
      </w:r>
      <w:r>
        <w:rPr>
          <w:b/>
          <w:spacing w:val="-5"/>
          <w:sz w:val="22"/>
        </w:rPr>
        <w:t>OS</w:t>
      </w:r>
    </w:p>
    <w:p w14:paraId="18ECDB8B">
      <w:pPr>
        <w:pStyle w:val="5"/>
        <w:spacing w:before="48"/>
        <w:rPr>
          <w:b/>
        </w:rPr>
      </w:pPr>
    </w:p>
    <w:p w14:paraId="743AC01B">
      <w:pPr>
        <w:pStyle w:val="7"/>
        <w:numPr>
          <w:ilvl w:val="1"/>
          <w:numId w:val="2"/>
        </w:numPr>
        <w:tabs>
          <w:tab w:val="left" w:pos="749"/>
        </w:tabs>
        <w:spacing w:before="1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24"/>
          <w:sz w:val="22"/>
        </w:rPr>
        <w:t xml:space="preserve"> </w:t>
      </w:r>
      <w:r>
        <w:fldChar w:fldCharType="begin"/>
      </w:r>
      <w:r>
        <w:instrText xml:space="preserve"> HYPERLINK "http://www.qubes-os.org/" \h </w:instrText>
      </w:r>
      <w:r>
        <w:fldChar w:fldCharType="separate"/>
      </w:r>
      <w:r>
        <w:rPr>
          <w:sz w:val="22"/>
          <w:u w:val="single"/>
        </w:rPr>
        <w:t>www.qubes-</w:t>
      </w:r>
      <w:r>
        <w:rPr>
          <w:spacing w:val="-2"/>
          <w:sz w:val="22"/>
          <w:u w:val="single"/>
        </w:rPr>
        <w:t>os.org</w:t>
      </w:r>
      <w:r>
        <w:rPr>
          <w:spacing w:val="-2"/>
          <w:sz w:val="22"/>
          <w:u w:val="single"/>
        </w:rPr>
        <w:fldChar w:fldCharType="end"/>
      </w:r>
    </w:p>
    <w:p w14:paraId="2D0ECD2B">
      <w:pPr>
        <w:pStyle w:val="7"/>
        <w:numPr>
          <w:ilvl w:val="1"/>
          <w:numId w:val="2"/>
        </w:numPr>
        <w:tabs>
          <w:tab w:val="left" w:pos="749"/>
        </w:tabs>
        <w:spacing w:before="3" w:after="0" w:line="244" w:lineRule="auto"/>
        <w:ind w:left="749" w:right="1473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>: Qubes OS is a security-focused operating system designed to provide robust</w:t>
      </w:r>
      <w:r>
        <w:rPr>
          <w:spacing w:val="-2"/>
          <w:sz w:val="22"/>
        </w:rPr>
        <w:t xml:space="preserve"> </w:t>
      </w:r>
      <w:r>
        <w:rPr>
          <w:sz w:val="22"/>
        </w:rPr>
        <w:t>isolation</w:t>
      </w:r>
      <w:r>
        <w:rPr>
          <w:spacing w:val="-6"/>
          <w:sz w:val="22"/>
        </w:rPr>
        <w:t xml:space="preserve"> </w:t>
      </w:r>
      <w:r>
        <w:rPr>
          <w:sz w:val="22"/>
        </w:rPr>
        <w:t>through</w:t>
      </w:r>
      <w:r>
        <w:rPr>
          <w:spacing w:val="-3"/>
          <w:sz w:val="22"/>
        </w:rPr>
        <w:t xml:space="preserve"> </w:t>
      </w:r>
      <w:r>
        <w:rPr>
          <w:sz w:val="22"/>
        </w:rPr>
        <w:t>virtualization.</w:t>
      </w:r>
      <w:r>
        <w:rPr>
          <w:spacing w:val="-6"/>
          <w:sz w:val="22"/>
        </w:rPr>
        <w:t xml:space="preserve"> </w:t>
      </w:r>
      <w:r>
        <w:rPr>
          <w:sz w:val="22"/>
        </w:rPr>
        <w:t>While</w:t>
      </w:r>
      <w:r>
        <w:rPr>
          <w:spacing w:val="-3"/>
          <w:sz w:val="22"/>
        </w:rPr>
        <w:t xml:space="preserve"> </w:t>
      </w:r>
      <w:r>
        <w:rPr>
          <w:sz w:val="22"/>
        </w:rPr>
        <w:t>not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traditional</w:t>
      </w:r>
      <w:r>
        <w:rPr>
          <w:spacing w:val="-2"/>
          <w:sz w:val="22"/>
        </w:rPr>
        <w:t xml:space="preserve"> </w:t>
      </w:r>
      <w:r>
        <w:rPr>
          <w:sz w:val="22"/>
        </w:rPr>
        <w:t>DaaS,</w:t>
      </w:r>
      <w:r>
        <w:rPr>
          <w:spacing w:val="-3"/>
          <w:sz w:val="22"/>
        </w:rPr>
        <w:t xml:space="preserve"> </w:t>
      </w:r>
      <w:r>
        <w:rPr>
          <w:sz w:val="22"/>
        </w:rPr>
        <w:t>it</w:t>
      </w:r>
      <w:r>
        <w:rPr>
          <w:spacing w:val="-2"/>
          <w:sz w:val="22"/>
        </w:rPr>
        <w:t xml:space="preserve"> </w:t>
      </w:r>
      <w:r>
        <w:rPr>
          <w:sz w:val="22"/>
        </w:rPr>
        <w:t>can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used</w:t>
      </w:r>
      <w:r>
        <w:rPr>
          <w:spacing w:val="-3"/>
          <w:sz w:val="22"/>
        </w:rPr>
        <w:t xml:space="preserve"> </w:t>
      </w:r>
      <w:r>
        <w:rPr>
          <w:sz w:val="22"/>
        </w:rPr>
        <w:t>to create isolated virtual machines (VMs) for secure desktop usage, making it an excellent option for privacy-conscious users.</w:t>
      </w:r>
    </w:p>
    <w:p w14:paraId="7091069E">
      <w:pPr>
        <w:pStyle w:val="2"/>
        <w:numPr>
          <w:ilvl w:val="1"/>
          <w:numId w:val="2"/>
        </w:numPr>
        <w:tabs>
          <w:tab w:val="left" w:pos="749"/>
        </w:tabs>
        <w:spacing w:before="5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68D97092">
      <w:pPr>
        <w:pStyle w:val="7"/>
        <w:numPr>
          <w:ilvl w:val="2"/>
          <w:numId w:val="2"/>
        </w:numPr>
        <w:tabs>
          <w:tab w:val="left" w:pos="1424"/>
        </w:tabs>
        <w:spacing w:before="16" w:after="0" w:line="258" w:lineRule="exact"/>
        <w:ind w:left="1424" w:right="0" w:hanging="337"/>
        <w:jc w:val="left"/>
        <w:rPr>
          <w:sz w:val="22"/>
        </w:rPr>
      </w:pPr>
      <w:r>
        <w:rPr>
          <w:sz w:val="22"/>
        </w:rPr>
        <w:t>Security-focused</w:t>
      </w:r>
      <w:r>
        <w:rPr>
          <w:spacing w:val="7"/>
          <w:sz w:val="22"/>
        </w:rPr>
        <w:t xml:space="preserve"> </w:t>
      </w:r>
      <w:r>
        <w:rPr>
          <w:sz w:val="22"/>
        </w:rPr>
        <w:t>with</w:t>
      </w:r>
      <w:r>
        <w:rPr>
          <w:spacing w:val="8"/>
          <w:sz w:val="22"/>
        </w:rPr>
        <w:t xml:space="preserve"> </w:t>
      </w:r>
      <w:r>
        <w:rPr>
          <w:sz w:val="22"/>
        </w:rPr>
        <w:t>virtual</w:t>
      </w:r>
      <w:r>
        <w:rPr>
          <w:spacing w:val="14"/>
          <w:sz w:val="22"/>
        </w:rPr>
        <w:t xml:space="preserve"> </w:t>
      </w:r>
      <w:r>
        <w:rPr>
          <w:sz w:val="22"/>
        </w:rPr>
        <w:t>machine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isolation.</w:t>
      </w:r>
    </w:p>
    <w:p w14:paraId="4755D06D">
      <w:pPr>
        <w:pStyle w:val="7"/>
        <w:numPr>
          <w:ilvl w:val="2"/>
          <w:numId w:val="2"/>
        </w:numPr>
        <w:tabs>
          <w:tab w:val="left" w:pos="1424"/>
        </w:tabs>
        <w:spacing w:before="0" w:after="0" w:line="254" w:lineRule="exact"/>
        <w:ind w:left="1424" w:right="0" w:hanging="337"/>
        <w:jc w:val="left"/>
        <w:rPr>
          <w:sz w:val="22"/>
        </w:rPr>
      </w:pPr>
      <w:r>
        <w:rPr>
          <w:sz w:val="22"/>
        </w:rPr>
        <w:t>Uses</w:t>
      </w:r>
      <w:r>
        <w:rPr>
          <w:spacing w:val="5"/>
          <w:sz w:val="22"/>
        </w:rPr>
        <w:t xml:space="preserve"> </w:t>
      </w:r>
      <w:r>
        <w:rPr>
          <w:sz w:val="22"/>
        </w:rPr>
        <w:t>Xen-based</w:t>
      </w:r>
      <w:r>
        <w:rPr>
          <w:spacing w:val="8"/>
          <w:sz w:val="22"/>
        </w:rPr>
        <w:t xml:space="preserve"> </w:t>
      </w:r>
      <w:r>
        <w:rPr>
          <w:sz w:val="22"/>
        </w:rPr>
        <w:t>virtualization</w:t>
      </w:r>
      <w:r>
        <w:rPr>
          <w:spacing w:val="8"/>
          <w:sz w:val="22"/>
        </w:rPr>
        <w:t xml:space="preserve"> </w:t>
      </w:r>
      <w:r>
        <w:rPr>
          <w:sz w:val="22"/>
        </w:rPr>
        <w:t>to</w:t>
      </w:r>
      <w:r>
        <w:rPr>
          <w:spacing w:val="5"/>
          <w:sz w:val="22"/>
        </w:rPr>
        <w:t xml:space="preserve"> </w:t>
      </w:r>
      <w:r>
        <w:rPr>
          <w:sz w:val="22"/>
        </w:rPr>
        <w:t>isolate</w:t>
      </w:r>
      <w:r>
        <w:rPr>
          <w:spacing w:val="8"/>
          <w:sz w:val="22"/>
        </w:rPr>
        <w:t xml:space="preserve"> </w:t>
      </w:r>
      <w:r>
        <w:rPr>
          <w:sz w:val="22"/>
        </w:rPr>
        <w:t>different</w:t>
      </w:r>
      <w:r>
        <w:rPr>
          <w:spacing w:val="14"/>
          <w:sz w:val="22"/>
        </w:rPr>
        <w:t xml:space="preserve"> </w:t>
      </w:r>
      <w:r>
        <w:rPr>
          <w:spacing w:val="-2"/>
          <w:sz w:val="22"/>
        </w:rPr>
        <w:t>environments.</w:t>
      </w:r>
    </w:p>
    <w:p w14:paraId="1E147192">
      <w:pPr>
        <w:pStyle w:val="7"/>
        <w:numPr>
          <w:ilvl w:val="2"/>
          <w:numId w:val="2"/>
        </w:numPr>
        <w:tabs>
          <w:tab w:val="left" w:pos="1424"/>
          <w:tab w:val="left" w:pos="1426"/>
        </w:tabs>
        <w:spacing w:before="1" w:after="0" w:line="235" w:lineRule="auto"/>
        <w:ind w:left="1426" w:right="1659" w:hanging="339"/>
        <w:jc w:val="left"/>
        <w:rPr>
          <w:sz w:val="22"/>
        </w:rPr>
      </w:pPr>
      <w:r>
        <w:rPr>
          <w:sz w:val="22"/>
        </w:rPr>
        <w:t>Can</w:t>
      </w:r>
      <w:r>
        <w:rPr>
          <w:spacing w:val="-3"/>
          <w:sz w:val="22"/>
        </w:rPr>
        <w:t xml:space="preserve"> </w:t>
      </w:r>
      <w:r>
        <w:rPr>
          <w:sz w:val="22"/>
        </w:rPr>
        <w:t>run</w:t>
      </w:r>
      <w:r>
        <w:rPr>
          <w:spacing w:val="-3"/>
          <w:sz w:val="22"/>
        </w:rPr>
        <w:t xml:space="preserve"> </w:t>
      </w:r>
      <w:r>
        <w:rPr>
          <w:sz w:val="22"/>
        </w:rPr>
        <w:t>different</w:t>
      </w:r>
      <w:r>
        <w:rPr>
          <w:spacing w:val="-2"/>
          <w:sz w:val="22"/>
        </w:rPr>
        <w:t xml:space="preserve"> </w:t>
      </w:r>
      <w:r>
        <w:rPr>
          <w:sz w:val="22"/>
        </w:rPr>
        <w:t>operating</w:t>
      </w:r>
      <w:r>
        <w:rPr>
          <w:spacing w:val="-8"/>
          <w:sz w:val="22"/>
        </w:rPr>
        <w:t xml:space="preserve"> </w:t>
      </w:r>
      <w:r>
        <w:rPr>
          <w:sz w:val="22"/>
        </w:rPr>
        <w:t>systems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isolated</w:t>
      </w:r>
      <w:r>
        <w:rPr>
          <w:spacing w:val="-5"/>
          <w:sz w:val="22"/>
        </w:rPr>
        <w:t xml:space="preserve"> </w:t>
      </w:r>
      <w:r>
        <w:rPr>
          <w:sz w:val="22"/>
        </w:rPr>
        <w:t>VMs,</w:t>
      </w:r>
      <w:r>
        <w:rPr>
          <w:spacing w:val="-6"/>
          <w:sz w:val="22"/>
        </w:rPr>
        <w:t xml:space="preserve"> </w:t>
      </w:r>
      <w:r>
        <w:rPr>
          <w:sz w:val="22"/>
        </w:rPr>
        <w:t>such</w:t>
      </w:r>
      <w:r>
        <w:rPr>
          <w:spacing w:val="-3"/>
          <w:sz w:val="22"/>
        </w:rPr>
        <w:t xml:space="preserve"> </w:t>
      </w:r>
      <w:r>
        <w:rPr>
          <w:sz w:val="22"/>
        </w:rPr>
        <w:t>as</w:t>
      </w:r>
      <w:r>
        <w:rPr>
          <w:spacing w:val="-5"/>
          <w:sz w:val="22"/>
        </w:rPr>
        <w:t xml:space="preserve"> </w:t>
      </w:r>
      <w:r>
        <w:rPr>
          <w:sz w:val="22"/>
        </w:rPr>
        <w:t>Windows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and </w:t>
      </w:r>
      <w:r>
        <w:rPr>
          <w:spacing w:val="-2"/>
          <w:sz w:val="22"/>
        </w:rPr>
        <w:t>Linux.</w:t>
      </w:r>
    </w:p>
    <w:p w14:paraId="3DD9C926">
      <w:pPr>
        <w:pStyle w:val="7"/>
        <w:numPr>
          <w:ilvl w:val="2"/>
          <w:numId w:val="2"/>
        </w:numPr>
        <w:tabs>
          <w:tab w:val="left" w:pos="1424"/>
        </w:tabs>
        <w:spacing w:before="14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Open-source</w:t>
      </w:r>
      <w:r>
        <w:rPr>
          <w:spacing w:val="10"/>
          <w:sz w:val="22"/>
        </w:rPr>
        <w:t xml:space="preserve"> </w:t>
      </w:r>
      <w:r>
        <w:rPr>
          <w:sz w:val="22"/>
        </w:rPr>
        <w:t>and</w:t>
      </w:r>
      <w:r>
        <w:rPr>
          <w:spacing w:val="7"/>
          <w:sz w:val="22"/>
        </w:rPr>
        <w:t xml:space="preserve"> </w:t>
      </w:r>
      <w:r>
        <w:rPr>
          <w:sz w:val="22"/>
        </w:rPr>
        <w:t>free</w:t>
      </w:r>
      <w:r>
        <w:rPr>
          <w:spacing w:val="7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pacing w:val="-4"/>
          <w:sz w:val="22"/>
        </w:rPr>
        <w:t>use.</w:t>
      </w:r>
    </w:p>
    <w:p w14:paraId="4EAE88F9">
      <w:pPr>
        <w:pStyle w:val="7"/>
        <w:numPr>
          <w:ilvl w:val="2"/>
          <w:numId w:val="2"/>
        </w:numPr>
        <w:tabs>
          <w:tab w:val="left" w:pos="1424"/>
          <w:tab w:val="left" w:pos="1426"/>
        </w:tabs>
        <w:spacing w:before="2" w:after="0" w:line="232" w:lineRule="auto"/>
        <w:ind w:left="1426" w:right="1519" w:hanging="339"/>
        <w:jc w:val="left"/>
        <w:rPr>
          <w:sz w:val="22"/>
        </w:rPr>
      </w:pPr>
      <w:r>
        <w:rPr>
          <w:sz w:val="22"/>
        </w:rPr>
        <w:t>Ideal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users</w:t>
      </w:r>
      <w:r>
        <w:rPr>
          <w:spacing w:val="-3"/>
          <w:sz w:val="22"/>
        </w:rPr>
        <w:t xml:space="preserve"> </w:t>
      </w:r>
      <w:r>
        <w:rPr>
          <w:sz w:val="22"/>
        </w:rPr>
        <w:t>who</w:t>
      </w:r>
      <w:r>
        <w:rPr>
          <w:spacing w:val="-3"/>
          <w:sz w:val="22"/>
        </w:rPr>
        <w:t xml:space="preserve"> </w:t>
      </w:r>
      <w:r>
        <w:rPr>
          <w:sz w:val="22"/>
        </w:rPr>
        <w:t>need</w:t>
      </w:r>
      <w:r>
        <w:rPr>
          <w:spacing w:val="-3"/>
          <w:sz w:val="22"/>
        </w:rPr>
        <w:t xml:space="preserve"> </w:t>
      </w:r>
      <w:r>
        <w:rPr>
          <w:sz w:val="22"/>
        </w:rPr>
        <w:t>extreme</w:t>
      </w:r>
      <w:r>
        <w:rPr>
          <w:spacing w:val="-3"/>
          <w:sz w:val="22"/>
        </w:rPr>
        <w:t xml:space="preserve"> </w:t>
      </w:r>
      <w:r>
        <w:rPr>
          <w:sz w:val="22"/>
        </w:rPr>
        <w:t>security</w:t>
      </w:r>
      <w:r>
        <w:rPr>
          <w:spacing w:val="-6"/>
          <w:sz w:val="22"/>
        </w:rPr>
        <w:t xml:space="preserve"> </w:t>
      </w:r>
      <w:r>
        <w:rPr>
          <w:sz w:val="22"/>
        </w:rPr>
        <w:t>but</w:t>
      </w:r>
      <w:r>
        <w:rPr>
          <w:spacing w:val="-2"/>
          <w:sz w:val="22"/>
        </w:rPr>
        <w:t xml:space="preserve"> </w:t>
      </w:r>
      <w:r>
        <w:rPr>
          <w:sz w:val="22"/>
        </w:rPr>
        <w:t>might</w:t>
      </w:r>
      <w:r>
        <w:rPr>
          <w:spacing w:val="-2"/>
          <w:sz w:val="22"/>
        </w:rPr>
        <w:t xml:space="preserve"> </w:t>
      </w:r>
      <w:r>
        <w:rPr>
          <w:sz w:val="22"/>
        </w:rPr>
        <w:t>not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suited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general DaaS use cases.</w:t>
      </w:r>
    </w:p>
    <w:p w14:paraId="2E7B39BE">
      <w:pPr>
        <w:pStyle w:val="7"/>
        <w:numPr>
          <w:ilvl w:val="1"/>
          <w:numId w:val="2"/>
        </w:numPr>
        <w:tabs>
          <w:tab w:val="left" w:pos="749"/>
        </w:tabs>
        <w:spacing w:before="6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Pricing</w:t>
      </w:r>
      <w:r>
        <w:rPr>
          <w:sz w:val="22"/>
        </w:rPr>
        <w:t>:</w:t>
      </w:r>
      <w:r>
        <w:rPr>
          <w:spacing w:val="12"/>
          <w:sz w:val="22"/>
        </w:rPr>
        <w:t xml:space="preserve"> </w:t>
      </w:r>
      <w:r>
        <w:rPr>
          <w:sz w:val="22"/>
        </w:rPr>
        <w:t>Free</w:t>
      </w:r>
      <w:r>
        <w:rPr>
          <w:spacing w:val="12"/>
          <w:sz w:val="22"/>
        </w:rPr>
        <w:t xml:space="preserve"> </w:t>
      </w:r>
      <w:r>
        <w:rPr>
          <w:sz w:val="22"/>
        </w:rPr>
        <w:t>(open-</w:t>
      </w:r>
      <w:r>
        <w:rPr>
          <w:spacing w:val="-2"/>
          <w:sz w:val="22"/>
        </w:rPr>
        <w:t>source).</w:t>
      </w:r>
    </w:p>
    <w:p w14:paraId="18A2670E">
      <w:pPr>
        <w:pStyle w:val="5"/>
        <w:spacing w:before="15"/>
        <w:rPr>
          <w:sz w:val="20"/>
        </w:rPr>
      </w:pPr>
      <w:r>
        <w:rPr>
          <w:sz w:val="20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170180</wp:posOffset>
            </wp:positionV>
            <wp:extent cx="4291965" cy="24688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86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0ECB9">
      <w:pPr>
        <w:pStyle w:val="5"/>
        <w:spacing w:after="0"/>
        <w:rPr>
          <w:sz w:val="20"/>
        </w:rPr>
        <w:sectPr>
          <w:pgSz w:w="12240" w:h="15840"/>
          <w:pgMar w:top="1360" w:right="720" w:bottom="280" w:left="1800" w:header="720" w:footer="720" w:gutter="0"/>
          <w:cols w:space="720" w:num="1"/>
        </w:sectPr>
      </w:pPr>
    </w:p>
    <w:p w14:paraId="2D13A1E1">
      <w:pPr>
        <w:pStyle w:val="2"/>
        <w:numPr>
          <w:ilvl w:val="0"/>
          <w:numId w:val="2"/>
        </w:numPr>
        <w:tabs>
          <w:tab w:val="left" w:pos="294"/>
        </w:tabs>
        <w:spacing w:before="77" w:after="0" w:line="240" w:lineRule="auto"/>
        <w:ind w:left="294" w:right="0" w:hanging="222"/>
        <w:jc w:val="left"/>
      </w:pPr>
      <w:r>
        <w:rPr>
          <w:spacing w:val="-2"/>
        </w:rPr>
        <w:t>UniverseOS</w:t>
      </w:r>
    </w:p>
    <w:p w14:paraId="4934372B">
      <w:pPr>
        <w:pStyle w:val="5"/>
        <w:spacing w:before="51"/>
        <w:rPr>
          <w:b/>
        </w:rPr>
      </w:pPr>
    </w:p>
    <w:p w14:paraId="10A4A1FB">
      <w:pPr>
        <w:pStyle w:val="7"/>
        <w:numPr>
          <w:ilvl w:val="1"/>
          <w:numId w:val="2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11"/>
          <w:sz w:val="22"/>
        </w:rPr>
        <w:t xml:space="preserve"> </w:t>
      </w:r>
      <w:r>
        <w:fldChar w:fldCharType="begin"/>
      </w:r>
      <w:r>
        <w:instrText xml:space="preserve"> HYPERLINK "http://www.universeos.org/" \h </w:instrText>
      </w:r>
      <w:r>
        <w:fldChar w:fldCharType="separate"/>
      </w:r>
      <w:r>
        <w:rPr>
          <w:spacing w:val="-2"/>
          <w:sz w:val="22"/>
          <w:u w:val="single"/>
        </w:rPr>
        <w:t>www.universeos.org</w:t>
      </w:r>
      <w:r>
        <w:rPr>
          <w:spacing w:val="-2"/>
          <w:sz w:val="22"/>
          <w:u w:val="single"/>
        </w:rPr>
        <w:fldChar w:fldCharType="end"/>
      </w:r>
    </w:p>
    <w:p w14:paraId="73F3DEE6">
      <w:pPr>
        <w:pStyle w:val="7"/>
        <w:numPr>
          <w:ilvl w:val="1"/>
          <w:numId w:val="2"/>
        </w:numPr>
        <w:tabs>
          <w:tab w:val="left" w:pos="749"/>
        </w:tabs>
        <w:spacing w:before="6" w:after="0" w:line="247" w:lineRule="auto"/>
        <w:ind w:left="749" w:right="1499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>: UniverseOS is a cloud-based operating system that delivers a seamless virtual desktop experience. Users can run their applications and access files via the cloud,</w:t>
      </w:r>
      <w:r>
        <w:rPr>
          <w:spacing w:val="-3"/>
          <w:sz w:val="22"/>
        </w:rPr>
        <w:t xml:space="preserve"> </w:t>
      </w:r>
      <w:r>
        <w:rPr>
          <w:sz w:val="22"/>
        </w:rPr>
        <w:t>making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2"/>
          <w:sz w:val="22"/>
        </w:rPr>
        <w:t xml:space="preserve"> </w:t>
      </w:r>
      <w:r>
        <w:rPr>
          <w:sz w:val="22"/>
        </w:rPr>
        <w:t>ideal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users</w:t>
      </w:r>
      <w:r>
        <w:rPr>
          <w:spacing w:val="-5"/>
          <w:sz w:val="22"/>
        </w:rPr>
        <w:t xml:space="preserve"> </w:t>
      </w:r>
      <w:r>
        <w:rPr>
          <w:sz w:val="22"/>
        </w:rPr>
        <w:t>needing a</w:t>
      </w:r>
      <w:r>
        <w:rPr>
          <w:spacing w:val="-3"/>
          <w:sz w:val="22"/>
        </w:rPr>
        <w:t xml:space="preserve"> </w:t>
      </w:r>
      <w:r>
        <w:rPr>
          <w:sz w:val="22"/>
        </w:rPr>
        <w:t>versatile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customizable</w:t>
      </w:r>
      <w:r>
        <w:rPr>
          <w:spacing w:val="-3"/>
          <w:sz w:val="22"/>
        </w:rPr>
        <w:t xml:space="preserve"> </w:t>
      </w:r>
      <w:r>
        <w:rPr>
          <w:sz w:val="22"/>
        </w:rPr>
        <w:t>virtual</w:t>
      </w:r>
      <w:r>
        <w:rPr>
          <w:spacing w:val="-2"/>
          <w:sz w:val="22"/>
        </w:rPr>
        <w:t xml:space="preserve"> </w:t>
      </w:r>
      <w:r>
        <w:rPr>
          <w:sz w:val="22"/>
        </w:rPr>
        <w:t>desktop.</w:t>
      </w:r>
    </w:p>
    <w:p w14:paraId="31896EB0">
      <w:pPr>
        <w:pStyle w:val="2"/>
        <w:numPr>
          <w:ilvl w:val="1"/>
          <w:numId w:val="2"/>
        </w:numPr>
        <w:tabs>
          <w:tab w:val="left" w:pos="749"/>
        </w:tabs>
        <w:spacing w:before="1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4D18CB54">
      <w:pPr>
        <w:pStyle w:val="7"/>
        <w:numPr>
          <w:ilvl w:val="2"/>
          <w:numId w:val="2"/>
        </w:numPr>
        <w:tabs>
          <w:tab w:val="left" w:pos="1424"/>
        </w:tabs>
        <w:spacing w:before="11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Cloud-based</w:t>
      </w:r>
      <w:r>
        <w:rPr>
          <w:spacing w:val="12"/>
          <w:sz w:val="22"/>
        </w:rPr>
        <w:t xml:space="preserve"> </w:t>
      </w:r>
      <w:r>
        <w:rPr>
          <w:sz w:val="22"/>
        </w:rPr>
        <w:t>desktop</w:t>
      </w:r>
      <w:r>
        <w:rPr>
          <w:spacing w:val="14"/>
          <w:sz w:val="22"/>
        </w:rPr>
        <w:t xml:space="preserve"> </w:t>
      </w:r>
      <w:r>
        <w:rPr>
          <w:spacing w:val="-2"/>
          <w:sz w:val="22"/>
        </w:rPr>
        <w:t>environment.</w:t>
      </w:r>
    </w:p>
    <w:p w14:paraId="697DEE26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Supports</w:t>
      </w:r>
      <w:r>
        <w:rPr>
          <w:spacing w:val="8"/>
          <w:sz w:val="22"/>
        </w:rPr>
        <w:t xml:space="preserve"> </w:t>
      </w:r>
      <w:r>
        <w:rPr>
          <w:sz w:val="22"/>
        </w:rPr>
        <w:t>integration</w:t>
      </w:r>
      <w:r>
        <w:rPr>
          <w:spacing w:val="12"/>
          <w:sz w:val="22"/>
        </w:rPr>
        <w:t xml:space="preserve"> </w:t>
      </w:r>
      <w:r>
        <w:rPr>
          <w:sz w:val="22"/>
        </w:rPr>
        <w:t>with</w:t>
      </w:r>
      <w:r>
        <w:rPr>
          <w:spacing w:val="9"/>
          <w:sz w:val="22"/>
        </w:rPr>
        <w:t xml:space="preserve"> </w:t>
      </w:r>
      <w:r>
        <w:rPr>
          <w:sz w:val="22"/>
        </w:rPr>
        <w:t>popular</w:t>
      </w:r>
      <w:r>
        <w:rPr>
          <w:spacing w:val="5"/>
          <w:sz w:val="22"/>
        </w:rPr>
        <w:t xml:space="preserve"> </w:t>
      </w:r>
      <w:r>
        <w:rPr>
          <w:sz w:val="22"/>
        </w:rPr>
        <w:t>cloud</w:t>
      </w:r>
      <w:r>
        <w:rPr>
          <w:spacing w:val="10"/>
          <w:sz w:val="22"/>
        </w:rPr>
        <w:t xml:space="preserve"> </w:t>
      </w:r>
      <w:r>
        <w:rPr>
          <w:sz w:val="22"/>
        </w:rPr>
        <w:t>storage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providers.</w:t>
      </w:r>
    </w:p>
    <w:p w14:paraId="0069909E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Customizable</w:t>
      </w:r>
      <w:r>
        <w:rPr>
          <w:spacing w:val="8"/>
          <w:sz w:val="22"/>
        </w:rPr>
        <w:t xml:space="preserve"> </w:t>
      </w:r>
      <w:r>
        <w:rPr>
          <w:sz w:val="22"/>
        </w:rPr>
        <w:t>apps</w:t>
      </w:r>
      <w:r>
        <w:rPr>
          <w:spacing w:val="11"/>
          <w:sz w:val="22"/>
        </w:rPr>
        <w:t xml:space="preserve"> </w:t>
      </w:r>
      <w:r>
        <w:rPr>
          <w:sz w:val="22"/>
        </w:rPr>
        <w:t>and</w:t>
      </w:r>
      <w:r>
        <w:rPr>
          <w:spacing w:val="10"/>
          <w:sz w:val="22"/>
        </w:rPr>
        <w:t xml:space="preserve"> </w:t>
      </w:r>
      <w:r>
        <w:rPr>
          <w:sz w:val="22"/>
        </w:rPr>
        <w:t>desktop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layout.</w:t>
      </w:r>
    </w:p>
    <w:p w14:paraId="76557276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Provides</w:t>
      </w:r>
      <w:r>
        <w:rPr>
          <w:spacing w:val="6"/>
          <w:sz w:val="22"/>
        </w:rPr>
        <w:t xml:space="preserve"> </w:t>
      </w:r>
      <w:r>
        <w:rPr>
          <w:sz w:val="22"/>
        </w:rPr>
        <w:t>secure</w:t>
      </w:r>
      <w:r>
        <w:rPr>
          <w:spacing w:val="8"/>
          <w:sz w:val="22"/>
        </w:rPr>
        <w:t xml:space="preserve"> </w:t>
      </w:r>
      <w:r>
        <w:rPr>
          <w:sz w:val="22"/>
        </w:rPr>
        <w:t>access</w:t>
      </w:r>
      <w:r>
        <w:rPr>
          <w:spacing w:val="5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virtual</w:t>
      </w:r>
      <w:r>
        <w:rPr>
          <w:spacing w:val="10"/>
          <w:sz w:val="22"/>
        </w:rPr>
        <w:t xml:space="preserve"> </w:t>
      </w:r>
      <w:r>
        <w:rPr>
          <w:sz w:val="22"/>
        </w:rPr>
        <w:t>desktops</w:t>
      </w:r>
      <w:r>
        <w:rPr>
          <w:spacing w:val="8"/>
          <w:sz w:val="22"/>
        </w:rPr>
        <w:t xml:space="preserve"> </w:t>
      </w:r>
      <w:r>
        <w:rPr>
          <w:sz w:val="22"/>
        </w:rPr>
        <w:t>from</w:t>
      </w:r>
      <w:r>
        <w:rPr>
          <w:spacing w:val="9"/>
          <w:sz w:val="22"/>
        </w:rPr>
        <w:t xml:space="preserve"> </w:t>
      </w:r>
      <w:r>
        <w:rPr>
          <w:sz w:val="22"/>
        </w:rPr>
        <w:t>any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device.</w:t>
      </w:r>
    </w:p>
    <w:p w14:paraId="3B92D2AC">
      <w:pPr>
        <w:pStyle w:val="7"/>
        <w:numPr>
          <w:ilvl w:val="2"/>
          <w:numId w:val="2"/>
        </w:numPr>
        <w:tabs>
          <w:tab w:val="left" w:pos="1424"/>
        </w:tabs>
        <w:spacing w:before="0" w:after="0" w:line="254" w:lineRule="exact"/>
        <w:ind w:left="1424" w:right="0" w:hanging="337"/>
        <w:jc w:val="left"/>
        <w:rPr>
          <w:sz w:val="22"/>
        </w:rPr>
      </w:pPr>
      <w:r>
        <w:rPr>
          <w:sz w:val="22"/>
        </w:rPr>
        <w:t>Focus</w:t>
      </w:r>
      <w:r>
        <w:rPr>
          <w:spacing w:val="8"/>
          <w:sz w:val="22"/>
        </w:rPr>
        <w:t xml:space="preserve"> </w:t>
      </w:r>
      <w:r>
        <w:rPr>
          <w:sz w:val="22"/>
        </w:rPr>
        <w:t>on</w:t>
      </w:r>
      <w:r>
        <w:rPr>
          <w:spacing w:val="6"/>
          <w:sz w:val="22"/>
        </w:rPr>
        <w:t xml:space="preserve"> </w:t>
      </w:r>
      <w:r>
        <w:rPr>
          <w:sz w:val="22"/>
        </w:rPr>
        <w:t>privacy</w:t>
      </w:r>
      <w:r>
        <w:rPr>
          <w:spacing w:val="7"/>
          <w:sz w:val="22"/>
        </w:rPr>
        <w:t xml:space="preserve"> </w:t>
      </w:r>
      <w:r>
        <w:rPr>
          <w:sz w:val="22"/>
        </w:rPr>
        <w:t>and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encryption.</w:t>
      </w:r>
    </w:p>
    <w:p w14:paraId="6DF7183F">
      <w:pPr>
        <w:pStyle w:val="7"/>
        <w:numPr>
          <w:ilvl w:val="1"/>
          <w:numId w:val="2"/>
        </w:numPr>
        <w:tabs>
          <w:tab w:val="left" w:pos="749"/>
        </w:tabs>
        <w:spacing w:before="0" w:after="0" w:line="244" w:lineRule="auto"/>
        <w:ind w:left="749" w:right="1901" w:hanging="341"/>
        <w:jc w:val="left"/>
        <w:rPr>
          <w:sz w:val="22"/>
        </w:rPr>
      </w:pPr>
      <w:r>
        <w:rPr>
          <w:b/>
          <w:sz w:val="22"/>
        </w:rPr>
        <w:t>Pricing</w:t>
      </w:r>
      <w:r>
        <w:rPr>
          <w:sz w:val="22"/>
        </w:rPr>
        <w:t>:</w:t>
      </w:r>
      <w:r>
        <w:rPr>
          <w:spacing w:val="-3"/>
          <w:sz w:val="22"/>
        </w:rPr>
        <w:t xml:space="preserve"> </w:t>
      </w:r>
      <w:r>
        <w:rPr>
          <w:sz w:val="22"/>
        </w:rPr>
        <w:t>Free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basic</w:t>
      </w:r>
      <w:r>
        <w:rPr>
          <w:spacing w:val="-5"/>
          <w:sz w:val="22"/>
        </w:rPr>
        <w:t xml:space="preserve"> </w:t>
      </w:r>
      <w:r>
        <w:rPr>
          <w:sz w:val="22"/>
        </w:rPr>
        <w:t>features;</w:t>
      </w:r>
      <w:r>
        <w:rPr>
          <w:spacing w:val="-3"/>
          <w:sz w:val="22"/>
        </w:rPr>
        <w:t xml:space="preserve"> </w:t>
      </w:r>
      <w:r>
        <w:rPr>
          <w:sz w:val="22"/>
        </w:rPr>
        <w:t>premium</w:t>
      </w:r>
      <w:r>
        <w:rPr>
          <w:spacing w:val="-7"/>
          <w:sz w:val="22"/>
        </w:rPr>
        <w:t xml:space="preserve"> </w:t>
      </w:r>
      <w:r>
        <w:rPr>
          <w:sz w:val="22"/>
        </w:rPr>
        <w:t>plans</w:t>
      </w:r>
      <w:r>
        <w:rPr>
          <w:spacing w:val="-4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available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more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advanced </w:t>
      </w:r>
      <w:r>
        <w:rPr>
          <w:spacing w:val="-2"/>
          <w:sz w:val="22"/>
        </w:rPr>
        <w:t>usage.</w:t>
      </w:r>
    </w:p>
    <w:p w14:paraId="413AFB31">
      <w:pPr>
        <w:pStyle w:val="5"/>
        <w:spacing w:before="4"/>
        <w:rPr>
          <w:sz w:val="20"/>
        </w:rPr>
      </w:pPr>
      <w:r>
        <w:rPr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163195</wp:posOffset>
            </wp:positionV>
            <wp:extent cx="5565775" cy="278447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649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DDB7A">
      <w:pPr>
        <w:pStyle w:val="5"/>
        <w:spacing w:before="70"/>
      </w:pPr>
    </w:p>
    <w:p w14:paraId="6BD52D44">
      <w:pPr>
        <w:pStyle w:val="2"/>
        <w:numPr>
          <w:ilvl w:val="0"/>
          <w:numId w:val="2"/>
        </w:numPr>
        <w:tabs>
          <w:tab w:val="left" w:pos="294"/>
        </w:tabs>
        <w:spacing w:before="1" w:after="0" w:line="240" w:lineRule="auto"/>
        <w:ind w:left="294" w:right="0" w:hanging="222"/>
        <w:jc w:val="left"/>
      </w:pPr>
      <w:r>
        <w:rPr>
          <w:spacing w:val="-2"/>
        </w:rPr>
        <w:t>UbiDesktop</w:t>
      </w:r>
    </w:p>
    <w:p w14:paraId="532A3E09">
      <w:pPr>
        <w:pStyle w:val="5"/>
        <w:spacing w:before="48"/>
        <w:rPr>
          <w:b/>
        </w:rPr>
      </w:pPr>
    </w:p>
    <w:p w14:paraId="469E0927">
      <w:pPr>
        <w:pStyle w:val="7"/>
        <w:numPr>
          <w:ilvl w:val="1"/>
          <w:numId w:val="2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11"/>
          <w:sz w:val="22"/>
        </w:rPr>
        <w:t xml:space="preserve"> </w:t>
      </w:r>
      <w:r>
        <w:fldChar w:fldCharType="begin"/>
      </w:r>
      <w:r>
        <w:instrText xml:space="preserve"> HYPERLINK "http://www.ubidesktop.com/" \h </w:instrText>
      </w:r>
      <w:r>
        <w:fldChar w:fldCharType="separate"/>
      </w:r>
      <w:r>
        <w:rPr>
          <w:spacing w:val="-2"/>
          <w:sz w:val="22"/>
          <w:u w:val="single"/>
        </w:rPr>
        <w:t>www.ubidesktop.com</w:t>
      </w:r>
      <w:r>
        <w:rPr>
          <w:spacing w:val="-2"/>
          <w:sz w:val="22"/>
          <w:u w:val="single"/>
        </w:rPr>
        <w:fldChar w:fldCharType="end"/>
      </w:r>
    </w:p>
    <w:p w14:paraId="33DEFC1D">
      <w:pPr>
        <w:pStyle w:val="7"/>
        <w:numPr>
          <w:ilvl w:val="1"/>
          <w:numId w:val="2"/>
        </w:numPr>
        <w:tabs>
          <w:tab w:val="left" w:pos="749"/>
        </w:tabs>
        <w:spacing w:before="6" w:after="0" w:line="244" w:lineRule="auto"/>
        <w:ind w:left="749" w:right="1727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UbiDesktop</w:t>
      </w:r>
      <w:r>
        <w:rPr>
          <w:spacing w:val="-4"/>
          <w:sz w:val="22"/>
        </w:rPr>
        <w:t xml:space="preserve"> </w:t>
      </w:r>
      <w:r>
        <w:rPr>
          <w:sz w:val="22"/>
        </w:rPr>
        <w:t>offers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cloud-based</w:t>
      </w:r>
      <w:r>
        <w:rPr>
          <w:spacing w:val="-4"/>
          <w:sz w:val="22"/>
        </w:rPr>
        <w:t xml:space="preserve"> </w:t>
      </w:r>
      <w:r>
        <w:rPr>
          <w:sz w:val="22"/>
        </w:rPr>
        <w:t>desktop</w:t>
      </w:r>
      <w:r>
        <w:rPr>
          <w:spacing w:val="-4"/>
          <w:sz w:val="22"/>
        </w:rPr>
        <w:t xml:space="preserve"> </w:t>
      </w:r>
      <w:r>
        <w:rPr>
          <w:sz w:val="22"/>
        </w:rPr>
        <w:t>solution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virtual</w:t>
      </w:r>
      <w:r>
        <w:rPr>
          <w:spacing w:val="-3"/>
          <w:sz w:val="22"/>
        </w:rPr>
        <w:t xml:space="preserve"> </w:t>
      </w:r>
      <w:r>
        <w:rPr>
          <w:sz w:val="22"/>
        </w:rPr>
        <w:t>desktop capabilities. It is designed to provide an easy-to-use platform for individuals and businesses to manage their remote desktops effectively.</w:t>
      </w:r>
    </w:p>
    <w:p w14:paraId="4467EE70">
      <w:pPr>
        <w:pStyle w:val="2"/>
        <w:numPr>
          <w:ilvl w:val="1"/>
          <w:numId w:val="2"/>
        </w:numPr>
        <w:tabs>
          <w:tab w:val="left" w:pos="749"/>
        </w:tabs>
        <w:spacing w:before="4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1908A995">
      <w:pPr>
        <w:pStyle w:val="7"/>
        <w:numPr>
          <w:ilvl w:val="2"/>
          <w:numId w:val="2"/>
        </w:numPr>
        <w:tabs>
          <w:tab w:val="left" w:pos="1424"/>
        </w:tabs>
        <w:spacing w:before="14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Virtual</w:t>
      </w:r>
      <w:r>
        <w:rPr>
          <w:spacing w:val="9"/>
          <w:sz w:val="22"/>
        </w:rPr>
        <w:t xml:space="preserve"> </w:t>
      </w:r>
      <w:r>
        <w:rPr>
          <w:sz w:val="22"/>
        </w:rPr>
        <w:t>desktop</w:t>
      </w:r>
      <w:r>
        <w:rPr>
          <w:spacing w:val="7"/>
          <w:sz w:val="22"/>
        </w:rPr>
        <w:t xml:space="preserve"> </w:t>
      </w:r>
      <w:r>
        <w:rPr>
          <w:sz w:val="22"/>
        </w:rPr>
        <w:t>service</w:t>
      </w:r>
      <w:r>
        <w:rPr>
          <w:spacing w:val="9"/>
          <w:sz w:val="22"/>
        </w:rPr>
        <w:t xml:space="preserve"> </w:t>
      </w:r>
      <w:r>
        <w:rPr>
          <w:sz w:val="22"/>
        </w:rPr>
        <w:t>with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8"/>
          <w:sz w:val="22"/>
        </w:rPr>
        <w:t xml:space="preserve"> </w:t>
      </w:r>
      <w:r>
        <w:rPr>
          <w:sz w:val="22"/>
        </w:rPr>
        <w:t>user-friendly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interface.</w:t>
      </w:r>
    </w:p>
    <w:p w14:paraId="5B0A388A">
      <w:pPr>
        <w:pStyle w:val="7"/>
        <w:numPr>
          <w:ilvl w:val="2"/>
          <w:numId w:val="2"/>
        </w:numPr>
        <w:tabs>
          <w:tab w:val="left" w:pos="1424"/>
        </w:tabs>
        <w:spacing w:before="0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Easy</w:t>
      </w:r>
      <w:r>
        <w:rPr>
          <w:spacing w:val="4"/>
          <w:sz w:val="22"/>
        </w:rPr>
        <w:t xml:space="preserve"> </w:t>
      </w:r>
      <w:r>
        <w:rPr>
          <w:sz w:val="22"/>
        </w:rPr>
        <w:t>access</w:t>
      </w:r>
      <w:r>
        <w:rPr>
          <w:spacing w:val="8"/>
          <w:sz w:val="22"/>
        </w:rPr>
        <w:t xml:space="preserve"> </w:t>
      </w:r>
      <w:r>
        <w:rPr>
          <w:sz w:val="22"/>
        </w:rPr>
        <w:t>to</w:t>
      </w:r>
      <w:r>
        <w:rPr>
          <w:spacing w:val="6"/>
          <w:sz w:val="22"/>
        </w:rPr>
        <w:t xml:space="preserve"> </w:t>
      </w:r>
      <w:r>
        <w:rPr>
          <w:sz w:val="22"/>
        </w:rPr>
        <w:t>cloud</w:t>
      </w:r>
      <w:r>
        <w:rPr>
          <w:spacing w:val="5"/>
          <w:sz w:val="22"/>
        </w:rPr>
        <w:t xml:space="preserve"> </w:t>
      </w:r>
      <w:r>
        <w:rPr>
          <w:sz w:val="22"/>
        </w:rPr>
        <w:t>storage,</w:t>
      </w:r>
      <w:r>
        <w:rPr>
          <w:spacing w:val="5"/>
          <w:sz w:val="22"/>
        </w:rPr>
        <w:t xml:space="preserve"> </w:t>
      </w:r>
      <w:r>
        <w:rPr>
          <w:sz w:val="22"/>
        </w:rPr>
        <w:t>files,</w:t>
      </w:r>
      <w:r>
        <w:rPr>
          <w:spacing w:val="7"/>
          <w:sz w:val="22"/>
        </w:rPr>
        <w:t xml:space="preserve"> </w:t>
      </w:r>
      <w:r>
        <w:rPr>
          <w:sz w:val="22"/>
        </w:rPr>
        <w:t>and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applications.</w:t>
      </w:r>
    </w:p>
    <w:p w14:paraId="414A31BC">
      <w:pPr>
        <w:pStyle w:val="7"/>
        <w:numPr>
          <w:ilvl w:val="2"/>
          <w:numId w:val="2"/>
        </w:numPr>
        <w:tabs>
          <w:tab w:val="left" w:pos="1424"/>
        </w:tabs>
        <w:spacing w:before="0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Secure</w:t>
      </w:r>
      <w:r>
        <w:rPr>
          <w:spacing w:val="9"/>
          <w:sz w:val="22"/>
        </w:rPr>
        <w:t xml:space="preserve"> </w:t>
      </w:r>
      <w:r>
        <w:rPr>
          <w:sz w:val="22"/>
        </w:rPr>
        <w:t>data</w:t>
      </w:r>
      <w:r>
        <w:rPr>
          <w:spacing w:val="6"/>
          <w:sz w:val="22"/>
        </w:rPr>
        <w:t xml:space="preserve"> </w:t>
      </w:r>
      <w:r>
        <w:rPr>
          <w:sz w:val="22"/>
        </w:rPr>
        <w:t>encryption</w:t>
      </w:r>
      <w:r>
        <w:rPr>
          <w:spacing w:val="11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sz w:val="22"/>
        </w:rPr>
        <w:t>multi-factor</w:t>
      </w:r>
      <w:r>
        <w:rPr>
          <w:spacing w:val="15"/>
          <w:sz w:val="22"/>
        </w:rPr>
        <w:t xml:space="preserve"> </w:t>
      </w:r>
      <w:r>
        <w:rPr>
          <w:spacing w:val="-2"/>
          <w:sz w:val="22"/>
        </w:rPr>
        <w:t>authentication.</w:t>
      </w:r>
    </w:p>
    <w:p w14:paraId="597CDAF8">
      <w:pPr>
        <w:pStyle w:val="7"/>
        <w:numPr>
          <w:ilvl w:val="2"/>
          <w:numId w:val="2"/>
        </w:numPr>
        <w:tabs>
          <w:tab w:val="left" w:pos="1424"/>
        </w:tabs>
        <w:spacing w:before="4" w:after="0" w:line="255" w:lineRule="exact"/>
        <w:ind w:left="1424" w:right="0" w:hanging="337"/>
        <w:jc w:val="left"/>
        <w:rPr>
          <w:sz w:val="22"/>
        </w:rPr>
      </w:pPr>
      <w:r>
        <w:rPr>
          <w:sz w:val="22"/>
        </w:rPr>
        <w:t>Works</w:t>
      </w:r>
      <w:r>
        <w:rPr>
          <w:spacing w:val="5"/>
          <w:sz w:val="22"/>
        </w:rPr>
        <w:t xml:space="preserve"> </w:t>
      </w:r>
      <w:r>
        <w:rPr>
          <w:sz w:val="22"/>
        </w:rPr>
        <w:t>across</w:t>
      </w:r>
      <w:r>
        <w:rPr>
          <w:spacing w:val="9"/>
          <w:sz w:val="22"/>
        </w:rPr>
        <w:t xml:space="preserve"> </w:t>
      </w:r>
      <w:r>
        <w:rPr>
          <w:sz w:val="22"/>
        </w:rPr>
        <w:t>all</w:t>
      </w:r>
      <w:r>
        <w:rPr>
          <w:spacing w:val="10"/>
          <w:sz w:val="22"/>
        </w:rPr>
        <w:t xml:space="preserve"> </w:t>
      </w:r>
      <w:r>
        <w:rPr>
          <w:sz w:val="22"/>
        </w:rPr>
        <w:t>platforms</w:t>
      </w:r>
      <w:r>
        <w:rPr>
          <w:spacing w:val="9"/>
          <w:sz w:val="22"/>
        </w:rPr>
        <w:t xml:space="preserve"> </w:t>
      </w:r>
      <w:r>
        <w:rPr>
          <w:sz w:val="22"/>
        </w:rPr>
        <w:t>(Windows,</w:t>
      </w:r>
      <w:r>
        <w:rPr>
          <w:spacing w:val="8"/>
          <w:sz w:val="22"/>
        </w:rPr>
        <w:t xml:space="preserve"> </w:t>
      </w:r>
      <w:r>
        <w:rPr>
          <w:sz w:val="22"/>
        </w:rPr>
        <w:t>Mac,</w:t>
      </w:r>
      <w:r>
        <w:rPr>
          <w:spacing w:val="8"/>
          <w:sz w:val="22"/>
        </w:rPr>
        <w:t xml:space="preserve"> </w:t>
      </w:r>
      <w:r>
        <w:rPr>
          <w:sz w:val="22"/>
        </w:rPr>
        <w:t>Linux,</w:t>
      </w:r>
      <w:r>
        <w:rPr>
          <w:spacing w:val="8"/>
          <w:sz w:val="22"/>
        </w:rPr>
        <w:t xml:space="preserve"> </w:t>
      </w:r>
      <w:r>
        <w:rPr>
          <w:sz w:val="22"/>
        </w:rPr>
        <w:t>Android,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iOS).</w:t>
      </w:r>
    </w:p>
    <w:p w14:paraId="0C0EF7A1">
      <w:pPr>
        <w:pStyle w:val="2"/>
        <w:numPr>
          <w:ilvl w:val="1"/>
          <w:numId w:val="2"/>
        </w:numPr>
        <w:tabs>
          <w:tab w:val="left" w:pos="749"/>
        </w:tabs>
        <w:spacing w:before="0" w:after="0" w:line="248" w:lineRule="exact"/>
        <w:ind w:left="749" w:right="0" w:hanging="339"/>
        <w:jc w:val="left"/>
        <w:rPr>
          <w:b w:val="0"/>
        </w:rPr>
      </w:pPr>
      <w:r>
        <w:rPr>
          <w:spacing w:val="-2"/>
        </w:rPr>
        <w:t>Pricing</w:t>
      </w:r>
      <w:r>
        <w:rPr>
          <w:b w:val="0"/>
          <w:spacing w:val="-2"/>
        </w:rPr>
        <w:t>:</w:t>
      </w:r>
    </w:p>
    <w:p w14:paraId="56621CD2">
      <w:pPr>
        <w:pStyle w:val="2"/>
        <w:spacing w:after="0" w:line="248" w:lineRule="exact"/>
        <w:jc w:val="left"/>
        <w:rPr>
          <w:b w:val="0"/>
        </w:rPr>
        <w:sectPr>
          <w:pgSz w:w="12240" w:h="15840"/>
          <w:pgMar w:top="1280" w:right="720" w:bottom="280" w:left="1800" w:header="720" w:footer="720" w:gutter="0"/>
          <w:cols w:space="720" w:num="1"/>
        </w:sectPr>
      </w:pPr>
    </w:p>
    <w:p w14:paraId="791B3B7E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600700" cy="279336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938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3EA7">
      <w:pPr>
        <w:pStyle w:val="5"/>
        <w:rPr>
          <w:sz w:val="20"/>
        </w:rPr>
      </w:pPr>
    </w:p>
    <w:p w14:paraId="14C8B025">
      <w:pPr>
        <w:pStyle w:val="5"/>
        <w:rPr>
          <w:sz w:val="20"/>
        </w:rPr>
      </w:pPr>
    </w:p>
    <w:p w14:paraId="3380D491">
      <w:pPr>
        <w:pStyle w:val="5"/>
        <w:spacing w:before="72"/>
        <w:rPr>
          <w:sz w:val="20"/>
        </w:rPr>
      </w:pPr>
      <w:r>
        <w:rPr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206375</wp:posOffset>
            </wp:positionV>
            <wp:extent cx="5547360" cy="2967355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542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47A4F">
      <w:pPr>
        <w:pStyle w:val="5"/>
        <w:spacing w:after="0"/>
        <w:rPr>
          <w:sz w:val="20"/>
        </w:rPr>
        <w:sectPr>
          <w:pgSz w:w="12240" w:h="15840"/>
          <w:pgMar w:top="1360" w:right="720" w:bottom="280" w:left="1800" w:header="720" w:footer="720" w:gutter="0"/>
          <w:cols w:space="720" w:num="1"/>
        </w:sectPr>
      </w:pPr>
    </w:p>
    <w:p w14:paraId="44FF58E6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4054475" cy="2505075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966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7AE">
      <w:pPr>
        <w:pStyle w:val="5"/>
        <w:spacing w:before="53"/>
      </w:pPr>
    </w:p>
    <w:p w14:paraId="7FC9C0B3">
      <w:pPr>
        <w:pStyle w:val="7"/>
        <w:numPr>
          <w:ilvl w:val="0"/>
          <w:numId w:val="2"/>
        </w:numPr>
        <w:tabs>
          <w:tab w:val="left" w:pos="294"/>
        </w:tabs>
        <w:spacing w:before="0" w:after="0" w:line="240" w:lineRule="auto"/>
        <w:ind w:left="294" w:right="0" w:hanging="222"/>
        <w:jc w:val="left"/>
        <w:rPr>
          <w:b/>
          <w:sz w:val="22"/>
        </w:rPr>
      </w:pPr>
      <w:r>
        <w:rPr>
          <w:b/>
          <w:sz w:val="22"/>
        </w:rPr>
        <w:t>Amazon</w:t>
      </w:r>
      <w:r>
        <w:rPr>
          <w:b/>
          <w:spacing w:val="12"/>
          <w:sz w:val="22"/>
        </w:rPr>
        <w:t xml:space="preserve"> </w:t>
      </w:r>
      <w:r>
        <w:rPr>
          <w:b/>
          <w:spacing w:val="-2"/>
          <w:sz w:val="22"/>
        </w:rPr>
        <w:t>Workspaces</w:t>
      </w:r>
    </w:p>
    <w:p w14:paraId="7A64B9DB">
      <w:pPr>
        <w:pStyle w:val="5"/>
        <w:spacing w:before="48"/>
        <w:rPr>
          <w:b/>
        </w:rPr>
      </w:pPr>
    </w:p>
    <w:p w14:paraId="4E836B70">
      <w:pPr>
        <w:pStyle w:val="7"/>
        <w:numPr>
          <w:ilvl w:val="1"/>
          <w:numId w:val="2"/>
        </w:numPr>
        <w:tabs>
          <w:tab w:val="left" w:pos="749"/>
        </w:tabs>
        <w:spacing w:before="1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7"/>
          <w:sz w:val="22"/>
        </w:rPr>
        <w:t xml:space="preserve"> </w:t>
      </w:r>
      <w:r>
        <w:rPr>
          <w:sz w:val="22"/>
          <w:u w:val="single"/>
        </w:rPr>
        <w:t>Amazon</w:t>
      </w:r>
      <w:r>
        <w:rPr>
          <w:spacing w:val="14"/>
          <w:sz w:val="22"/>
          <w:u w:val="single"/>
        </w:rPr>
        <w:t xml:space="preserve"> </w:t>
      </w:r>
      <w:r>
        <w:rPr>
          <w:spacing w:val="-2"/>
          <w:sz w:val="22"/>
          <w:u w:val="single"/>
        </w:rPr>
        <w:t>Workspaces</w:t>
      </w:r>
    </w:p>
    <w:p w14:paraId="061A9B78">
      <w:pPr>
        <w:pStyle w:val="7"/>
        <w:numPr>
          <w:ilvl w:val="1"/>
          <w:numId w:val="2"/>
        </w:numPr>
        <w:tabs>
          <w:tab w:val="left" w:pos="749"/>
        </w:tabs>
        <w:spacing w:before="6" w:after="0" w:line="247" w:lineRule="auto"/>
        <w:ind w:left="749" w:right="1458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>: Amazon Workspaces is a fully managed Desktop-as-a-Service (DaaS) offering from Amazon Web Services (AWS). It allows businesses to deploy and manage</w:t>
      </w:r>
      <w:r>
        <w:rPr>
          <w:spacing w:val="-3"/>
          <w:sz w:val="22"/>
        </w:rPr>
        <w:t xml:space="preserve"> </w:t>
      </w:r>
      <w:r>
        <w:rPr>
          <w:sz w:val="22"/>
        </w:rPr>
        <w:t>cloud</w:t>
      </w:r>
      <w:r>
        <w:rPr>
          <w:spacing w:val="-3"/>
          <w:sz w:val="22"/>
        </w:rPr>
        <w:t xml:space="preserve"> </w:t>
      </w:r>
      <w:r>
        <w:rPr>
          <w:sz w:val="22"/>
        </w:rPr>
        <w:t>desktops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their</w:t>
      </w:r>
      <w:r>
        <w:rPr>
          <w:spacing w:val="-3"/>
          <w:sz w:val="22"/>
        </w:rPr>
        <w:t xml:space="preserve"> </w:t>
      </w:r>
      <w:r>
        <w:rPr>
          <w:sz w:val="22"/>
        </w:rPr>
        <w:t>users,</w:t>
      </w:r>
      <w:r>
        <w:rPr>
          <w:spacing w:val="-3"/>
          <w:sz w:val="22"/>
        </w:rPr>
        <w:t xml:space="preserve"> </w:t>
      </w:r>
      <w:r>
        <w:rPr>
          <w:sz w:val="22"/>
        </w:rPr>
        <w:t>providing</w:t>
      </w:r>
      <w:r>
        <w:rPr>
          <w:spacing w:val="-6"/>
          <w:sz w:val="22"/>
        </w:rPr>
        <w:t xml:space="preserve"> </w:t>
      </w:r>
      <w:r>
        <w:rPr>
          <w:sz w:val="22"/>
        </w:rPr>
        <w:t>virtual</w:t>
      </w:r>
      <w:r>
        <w:rPr>
          <w:spacing w:val="-2"/>
          <w:sz w:val="22"/>
        </w:rPr>
        <w:t xml:space="preserve"> </w:t>
      </w:r>
      <w:r>
        <w:rPr>
          <w:sz w:val="22"/>
        </w:rPr>
        <w:t>desktops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highly</w:t>
      </w:r>
      <w:r>
        <w:rPr>
          <w:spacing w:val="-6"/>
          <w:sz w:val="22"/>
        </w:rPr>
        <w:t xml:space="preserve"> </w:t>
      </w:r>
      <w:r>
        <w:rPr>
          <w:sz w:val="22"/>
        </w:rPr>
        <w:t>scalable and secure environment.</w:t>
      </w:r>
    </w:p>
    <w:p w14:paraId="284246FA">
      <w:pPr>
        <w:pStyle w:val="2"/>
        <w:numPr>
          <w:ilvl w:val="1"/>
          <w:numId w:val="2"/>
        </w:numPr>
        <w:tabs>
          <w:tab w:val="left" w:pos="749"/>
        </w:tabs>
        <w:spacing w:before="4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47436BDC">
      <w:pPr>
        <w:pStyle w:val="7"/>
        <w:numPr>
          <w:ilvl w:val="2"/>
          <w:numId w:val="2"/>
        </w:numPr>
        <w:tabs>
          <w:tab w:val="left" w:pos="1424"/>
        </w:tabs>
        <w:spacing w:before="9" w:after="0" w:line="258" w:lineRule="exact"/>
        <w:ind w:left="1424" w:right="0" w:hanging="337"/>
        <w:jc w:val="left"/>
        <w:rPr>
          <w:sz w:val="22"/>
        </w:rPr>
      </w:pPr>
      <w:r>
        <w:rPr>
          <w:sz w:val="22"/>
        </w:rPr>
        <w:t>Managed</w:t>
      </w:r>
      <w:r>
        <w:rPr>
          <w:spacing w:val="9"/>
          <w:sz w:val="22"/>
        </w:rPr>
        <w:t xml:space="preserve"> </w:t>
      </w:r>
      <w:r>
        <w:rPr>
          <w:sz w:val="22"/>
        </w:rPr>
        <w:t>virtual</w:t>
      </w:r>
      <w:r>
        <w:rPr>
          <w:spacing w:val="5"/>
          <w:sz w:val="22"/>
        </w:rPr>
        <w:t xml:space="preserve"> </w:t>
      </w:r>
      <w:r>
        <w:rPr>
          <w:sz w:val="22"/>
        </w:rPr>
        <w:t>desktops</w:t>
      </w:r>
      <w:r>
        <w:rPr>
          <w:spacing w:val="7"/>
          <w:sz w:val="22"/>
        </w:rPr>
        <w:t xml:space="preserve"> </w:t>
      </w:r>
      <w:r>
        <w:rPr>
          <w:sz w:val="22"/>
        </w:rPr>
        <w:t>in</w:t>
      </w:r>
      <w:r>
        <w:rPr>
          <w:spacing w:val="10"/>
          <w:sz w:val="22"/>
        </w:rPr>
        <w:t xml:space="preserve"> </w:t>
      </w:r>
      <w:r>
        <w:rPr>
          <w:sz w:val="22"/>
        </w:rPr>
        <w:t>the</w:t>
      </w:r>
      <w:r>
        <w:rPr>
          <w:spacing w:val="6"/>
          <w:sz w:val="22"/>
        </w:rPr>
        <w:t xml:space="preserve"> </w:t>
      </w:r>
      <w:r>
        <w:rPr>
          <w:sz w:val="22"/>
        </w:rPr>
        <w:t>AWS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cloud.</w:t>
      </w:r>
    </w:p>
    <w:p w14:paraId="396AF8A4">
      <w:pPr>
        <w:pStyle w:val="7"/>
        <w:numPr>
          <w:ilvl w:val="2"/>
          <w:numId w:val="2"/>
        </w:numPr>
        <w:tabs>
          <w:tab w:val="left" w:pos="1424"/>
        </w:tabs>
        <w:spacing w:before="0" w:after="0" w:line="258" w:lineRule="exact"/>
        <w:ind w:left="1424" w:right="0" w:hanging="337"/>
        <w:jc w:val="left"/>
        <w:rPr>
          <w:sz w:val="22"/>
        </w:rPr>
      </w:pPr>
      <w:r>
        <w:rPr>
          <w:sz w:val="22"/>
        </w:rPr>
        <w:t>Support</w:t>
      </w:r>
      <w:r>
        <w:rPr>
          <w:spacing w:val="9"/>
          <w:sz w:val="22"/>
        </w:rPr>
        <w:t xml:space="preserve"> </w:t>
      </w:r>
      <w:r>
        <w:rPr>
          <w:sz w:val="22"/>
        </w:rPr>
        <w:t>for</w:t>
      </w:r>
      <w:r>
        <w:rPr>
          <w:spacing w:val="6"/>
          <w:sz w:val="22"/>
        </w:rPr>
        <w:t xml:space="preserve"> </w:t>
      </w:r>
      <w:r>
        <w:rPr>
          <w:sz w:val="22"/>
        </w:rPr>
        <w:t>both</w:t>
      </w:r>
      <w:r>
        <w:rPr>
          <w:spacing w:val="7"/>
          <w:sz w:val="22"/>
        </w:rPr>
        <w:t xml:space="preserve"> </w:t>
      </w:r>
      <w:r>
        <w:rPr>
          <w:sz w:val="22"/>
        </w:rPr>
        <w:t>Windows</w:t>
      </w:r>
      <w:r>
        <w:rPr>
          <w:spacing w:val="8"/>
          <w:sz w:val="22"/>
        </w:rPr>
        <w:t xml:space="preserve"> </w:t>
      </w:r>
      <w:r>
        <w:rPr>
          <w:sz w:val="22"/>
        </w:rPr>
        <w:t>and</w:t>
      </w:r>
      <w:r>
        <w:rPr>
          <w:spacing w:val="10"/>
          <w:sz w:val="22"/>
        </w:rPr>
        <w:t xml:space="preserve"> </w:t>
      </w:r>
      <w:r>
        <w:rPr>
          <w:sz w:val="22"/>
        </w:rPr>
        <w:t>Linux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desktops.</w:t>
      </w:r>
    </w:p>
    <w:p w14:paraId="5B40782A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Integrated</w:t>
      </w:r>
      <w:r>
        <w:rPr>
          <w:spacing w:val="9"/>
          <w:sz w:val="22"/>
        </w:rPr>
        <w:t xml:space="preserve"> </w:t>
      </w:r>
      <w:r>
        <w:rPr>
          <w:sz w:val="22"/>
        </w:rPr>
        <w:t>with</w:t>
      </w:r>
      <w:r>
        <w:rPr>
          <w:spacing w:val="6"/>
          <w:sz w:val="22"/>
        </w:rPr>
        <w:t xml:space="preserve"> </w:t>
      </w:r>
      <w:r>
        <w:rPr>
          <w:sz w:val="22"/>
        </w:rPr>
        <w:t>other</w:t>
      </w:r>
      <w:r>
        <w:rPr>
          <w:spacing w:val="10"/>
          <w:sz w:val="22"/>
        </w:rPr>
        <w:t xml:space="preserve"> </w:t>
      </w:r>
      <w:r>
        <w:rPr>
          <w:sz w:val="22"/>
        </w:rPr>
        <w:t>AWS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services.</w:t>
      </w:r>
    </w:p>
    <w:p w14:paraId="060C4300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Fully</w:t>
      </w:r>
      <w:r>
        <w:rPr>
          <w:spacing w:val="5"/>
          <w:sz w:val="22"/>
        </w:rPr>
        <w:t xml:space="preserve"> </w:t>
      </w:r>
      <w:r>
        <w:rPr>
          <w:sz w:val="22"/>
        </w:rPr>
        <w:t>customizable</w:t>
      </w:r>
      <w:r>
        <w:rPr>
          <w:spacing w:val="10"/>
          <w:sz w:val="22"/>
        </w:rPr>
        <w:t xml:space="preserve"> </w:t>
      </w:r>
      <w:r>
        <w:rPr>
          <w:sz w:val="22"/>
        </w:rPr>
        <w:t>virtual</w:t>
      </w:r>
      <w:r>
        <w:rPr>
          <w:spacing w:val="8"/>
          <w:sz w:val="22"/>
        </w:rPr>
        <w:t xml:space="preserve"> </w:t>
      </w:r>
      <w:r>
        <w:rPr>
          <w:sz w:val="22"/>
        </w:rPr>
        <w:t>desktops</w:t>
      </w:r>
      <w:r>
        <w:rPr>
          <w:spacing w:val="7"/>
          <w:sz w:val="22"/>
        </w:rPr>
        <w:t xml:space="preserve"> </w:t>
      </w:r>
      <w:r>
        <w:rPr>
          <w:sz w:val="22"/>
        </w:rPr>
        <w:t>for</w:t>
      </w:r>
      <w:r>
        <w:rPr>
          <w:spacing w:val="10"/>
          <w:sz w:val="22"/>
        </w:rPr>
        <w:t xml:space="preserve"> </w:t>
      </w:r>
      <w:r>
        <w:rPr>
          <w:sz w:val="22"/>
        </w:rPr>
        <w:t>different</w:t>
      </w:r>
      <w:r>
        <w:rPr>
          <w:spacing w:val="8"/>
          <w:sz w:val="22"/>
        </w:rPr>
        <w:t xml:space="preserve"> </w:t>
      </w:r>
      <w:r>
        <w:rPr>
          <w:sz w:val="22"/>
        </w:rPr>
        <w:t>use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cases.</w:t>
      </w:r>
    </w:p>
    <w:p w14:paraId="100E185B">
      <w:pPr>
        <w:pStyle w:val="7"/>
        <w:numPr>
          <w:ilvl w:val="2"/>
          <w:numId w:val="2"/>
        </w:numPr>
        <w:tabs>
          <w:tab w:val="left" w:pos="1424"/>
        </w:tabs>
        <w:spacing w:before="0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Strong</w:t>
      </w:r>
      <w:r>
        <w:rPr>
          <w:spacing w:val="8"/>
          <w:sz w:val="22"/>
        </w:rPr>
        <w:t xml:space="preserve"> </w:t>
      </w:r>
      <w:r>
        <w:rPr>
          <w:sz w:val="22"/>
        </w:rPr>
        <w:t>security</w:t>
      </w:r>
      <w:r>
        <w:rPr>
          <w:spacing w:val="10"/>
          <w:sz w:val="22"/>
        </w:rPr>
        <w:t xml:space="preserve"> </w:t>
      </w:r>
      <w:r>
        <w:rPr>
          <w:sz w:val="22"/>
        </w:rPr>
        <w:t>with</w:t>
      </w:r>
      <w:r>
        <w:rPr>
          <w:spacing w:val="6"/>
          <w:sz w:val="22"/>
        </w:rPr>
        <w:t xml:space="preserve"> </w:t>
      </w:r>
      <w:r>
        <w:rPr>
          <w:sz w:val="22"/>
        </w:rPr>
        <w:t>encryption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sz w:val="22"/>
        </w:rPr>
        <w:t>compliance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support.</w:t>
      </w:r>
    </w:p>
    <w:p w14:paraId="3554CE89">
      <w:pPr>
        <w:pStyle w:val="7"/>
        <w:numPr>
          <w:ilvl w:val="2"/>
          <w:numId w:val="2"/>
        </w:numPr>
        <w:tabs>
          <w:tab w:val="left" w:pos="1424"/>
        </w:tabs>
        <w:spacing w:before="0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Easily</w:t>
      </w:r>
      <w:r>
        <w:rPr>
          <w:spacing w:val="7"/>
          <w:sz w:val="22"/>
        </w:rPr>
        <w:t xml:space="preserve"> </w:t>
      </w:r>
      <w:r>
        <w:rPr>
          <w:sz w:val="22"/>
        </w:rPr>
        <w:t>scale</w:t>
      </w:r>
      <w:r>
        <w:rPr>
          <w:spacing w:val="7"/>
          <w:sz w:val="22"/>
        </w:rPr>
        <w:t xml:space="preserve"> </w:t>
      </w:r>
      <w:r>
        <w:rPr>
          <w:sz w:val="22"/>
        </w:rPr>
        <w:t>to</w:t>
      </w:r>
      <w:r>
        <w:rPr>
          <w:spacing w:val="5"/>
          <w:sz w:val="22"/>
        </w:rPr>
        <w:t xml:space="preserve"> </w:t>
      </w:r>
      <w:r>
        <w:rPr>
          <w:sz w:val="22"/>
        </w:rPr>
        <w:t>support</w:t>
      </w:r>
      <w:r>
        <w:rPr>
          <w:spacing w:val="8"/>
          <w:sz w:val="22"/>
        </w:rPr>
        <w:t xml:space="preserve"> </w:t>
      </w:r>
      <w:r>
        <w:rPr>
          <w:sz w:val="22"/>
        </w:rPr>
        <w:t>large</w:t>
      </w:r>
      <w:r>
        <w:rPr>
          <w:spacing w:val="5"/>
          <w:sz w:val="22"/>
        </w:rPr>
        <w:t xml:space="preserve"> </w:t>
      </w:r>
      <w:r>
        <w:rPr>
          <w:sz w:val="22"/>
        </w:rPr>
        <w:t>numbers</w:t>
      </w:r>
      <w:r>
        <w:rPr>
          <w:spacing w:val="8"/>
          <w:sz w:val="22"/>
        </w:rPr>
        <w:t xml:space="preserve"> </w:t>
      </w:r>
      <w:r>
        <w:rPr>
          <w:sz w:val="22"/>
        </w:rPr>
        <w:t>of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users.</w:t>
      </w:r>
    </w:p>
    <w:p w14:paraId="241776E3">
      <w:pPr>
        <w:pStyle w:val="5"/>
        <w:spacing w:before="41"/>
      </w:pPr>
    </w:p>
    <w:p w14:paraId="0ED4E7A3">
      <w:pPr>
        <w:pStyle w:val="2"/>
        <w:numPr>
          <w:ilvl w:val="1"/>
          <w:numId w:val="2"/>
        </w:numPr>
        <w:tabs>
          <w:tab w:val="left" w:pos="749"/>
        </w:tabs>
        <w:spacing w:before="1" w:after="0" w:line="240" w:lineRule="auto"/>
        <w:ind w:left="749" w:right="0" w:hanging="339"/>
        <w:jc w:val="left"/>
        <w:rPr>
          <w:b w:val="0"/>
        </w:rPr>
      </w:pPr>
      <w:r>
        <w:rPr>
          <w:spacing w:val="-2"/>
        </w:rPr>
        <w:t>Pricing</w:t>
      </w:r>
      <w:r>
        <w:rPr>
          <w:b w:val="0"/>
          <w:spacing w:val="-2"/>
        </w:rPr>
        <w:t>:</w:t>
      </w:r>
    </w:p>
    <w:p w14:paraId="0680EBCA">
      <w:pPr>
        <w:pStyle w:val="5"/>
        <w:spacing w:before="11"/>
        <w:rPr>
          <w:sz w:val="7"/>
        </w:rPr>
      </w:pPr>
      <w:r>
        <w:rPr>
          <w:sz w:val="7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73025</wp:posOffset>
            </wp:positionV>
            <wp:extent cx="5741670" cy="275717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513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8C3CD">
      <w:pPr>
        <w:pStyle w:val="5"/>
        <w:spacing w:after="0"/>
        <w:rPr>
          <w:sz w:val="7"/>
        </w:rPr>
        <w:sectPr>
          <w:pgSz w:w="12240" w:h="15840"/>
          <w:pgMar w:top="1360" w:right="720" w:bottom="280" w:left="1800" w:header="720" w:footer="720" w:gutter="0"/>
          <w:cols w:space="720" w:num="1"/>
        </w:sectPr>
      </w:pPr>
    </w:p>
    <w:p w14:paraId="483D15A6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293360" cy="253238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96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162">
      <w:pPr>
        <w:pStyle w:val="5"/>
        <w:spacing w:before="77"/>
        <w:rPr>
          <w:sz w:val="20"/>
        </w:rPr>
      </w:pPr>
      <w:r>
        <w:rPr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209550</wp:posOffset>
            </wp:positionV>
            <wp:extent cx="5349875" cy="2546350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784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2956560</wp:posOffset>
            </wp:positionV>
            <wp:extent cx="5346700" cy="26244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909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B4DDF">
      <w:pPr>
        <w:pStyle w:val="5"/>
        <w:spacing w:before="61"/>
        <w:rPr>
          <w:sz w:val="20"/>
        </w:rPr>
      </w:pPr>
    </w:p>
    <w:p w14:paraId="323B6212">
      <w:pPr>
        <w:pStyle w:val="5"/>
        <w:spacing w:after="0"/>
        <w:rPr>
          <w:sz w:val="20"/>
        </w:rPr>
        <w:sectPr>
          <w:pgSz w:w="12240" w:h="15840"/>
          <w:pgMar w:top="1620" w:right="720" w:bottom="280" w:left="1800" w:header="720" w:footer="720" w:gutter="0"/>
          <w:cols w:space="720" w:num="1"/>
        </w:sectPr>
      </w:pPr>
    </w:p>
    <w:p w14:paraId="6824552D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499735" cy="2642235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009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FB06">
      <w:pPr>
        <w:pStyle w:val="5"/>
        <w:spacing w:before="56"/>
        <w:rPr>
          <w:sz w:val="20"/>
        </w:rPr>
      </w:pPr>
      <w:r>
        <w:rPr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196850</wp:posOffset>
            </wp:positionV>
            <wp:extent cx="5480685" cy="261493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87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3013710</wp:posOffset>
            </wp:positionV>
            <wp:extent cx="5483860" cy="258318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1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CAA90">
      <w:pPr>
        <w:pStyle w:val="5"/>
        <w:spacing w:before="64"/>
        <w:rPr>
          <w:sz w:val="20"/>
        </w:rPr>
      </w:pPr>
    </w:p>
    <w:p w14:paraId="7D90F04C">
      <w:pPr>
        <w:pStyle w:val="5"/>
        <w:spacing w:after="0"/>
        <w:rPr>
          <w:sz w:val="20"/>
        </w:rPr>
        <w:sectPr>
          <w:pgSz w:w="12240" w:h="15840"/>
          <w:pgMar w:top="1360" w:right="720" w:bottom="280" w:left="1800" w:header="720" w:footer="720" w:gutter="0"/>
          <w:cols w:space="720" w:num="1"/>
        </w:sectPr>
      </w:pPr>
    </w:p>
    <w:p w14:paraId="55E9C28F">
      <w:pPr>
        <w:pStyle w:val="7"/>
        <w:numPr>
          <w:ilvl w:val="0"/>
          <w:numId w:val="2"/>
        </w:numPr>
        <w:tabs>
          <w:tab w:val="left" w:pos="294"/>
        </w:tabs>
        <w:spacing w:before="77" w:after="0" w:line="240" w:lineRule="auto"/>
        <w:ind w:left="294" w:right="0" w:hanging="222"/>
        <w:jc w:val="left"/>
        <w:rPr>
          <w:b/>
          <w:sz w:val="22"/>
        </w:rPr>
      </w:pPr>
      <w:r>
        <w:rPr>
          <w:b/>
          <w:spacing w:val="-2"/>
          <w:sz w:val="22"/>
        </w:rPr>
        <w:t>NeverInstall</w:t>
      </w:r>
    </w:p>
    <w:p w14:paraId="35669EF8">
      <w:pPr>
        <w:pStyle w:val="5"/>
        <w:spacing w:before="51"/>
        <w:rPr>
          <w:b/>
        </w:rPr>
      </w:pPr>
    </w:p>
    <w:p w14:paraId="57E4A6D6">
      <w:pPr>
        <w:pStyle w:val="7"/>
        <w:numPr>
          <w:ilvl w:val="1"/>
          <w:numId w:val="2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  <w:u w:val="single"/>
        </w:rPr>
        <w:t>neverinstall.com</w:t>
      </w:r>
    </w:p>
    <w:p w14:paraId="527A3337">
      <w:pPr>
        <w:pStyle w:val="7"/>
        <w:numPr>
          <w:ilvl w:val="1"/>
          <w:numId w:val="2"/>
        </w:numPr>
        <w:tabs>
          <w:tab w:val="left" w:pos="749"/>
        </w:tabs>
        <w:spacing w:before="6" w:after="0" w:line="247" w:lineRule="auto"/>
        <w:ind w:left="749" w:right="1659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 xml:space="preserve">: NeverInstall is a </w:t>
      </w:r>
      <w:r>
        <w:rPr>
          <w:b/>
          <w:sz w:val="22"/>
        </w:rPr>
        <w:t xml:space="preserve">cloud desktop </w:t>
      </w:r>
      <w:r>
        <w:rPr>
          <w:sz w:val="22"/>
        </w:rPr>
        <w:t>platform that allows users to access applications</w:t>
      </w:r>
      <w:r>
        <w:rPr>
          <w:spacing w:val="-3"/>
          <w:sz w:val="22"/>
        </w:rPr>
        <w:t xml:space="preserve"> </w:t>
      </w:r>
      <w:r>
        <w:rPr>
          <w:sz w:val="22"/>
        </w:rPr>
        <w:t>directly</w:t>
      </w:r>
      <w:r>
        <w:rPr>
          <w:spacing w:val="-6"/>
          <w:sz w:val="22"/>
        </w:rPr>
        <w:t xml:space="preserve"> </w:t>
      </w:r>
      <w:r>
        <w:rPr>
          <w:sz w:val="22"/>
        </w:rPr>
        <w:t>through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browser</w:t>
      </w:r>
      <w:r>
        <w:rPr>
          <w:spacing w:val="-3"/>
          <w:sz w:val="22"/>
        </w:rPr>
        <w:t xml:space="preserve"> </w:t>
      </w:r>
      <w:r>
        <w:rPr>
          <w:sz w:val="22"/>
        </w:rPr>
        <w:t>without</w:t>
      </w:r>
      <w:r>
        <w:rPr>
          <w:spacing w:val="-5"/>
          <w:sz w:val="22"/>
        </w:rPr>
        <w:t xml:space="preserve"> </w:t>
      </w:r>
      <w:r>
        <w:rPr>
          <w:sz w:val="22"/>
        </w:rPr>
        <w:t>installation.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2"/>
          <w:sz w:val="22"/>
        </w:rPr>
        <w:t xml:space="preserve"> </w:t>
      </w:r>
      <w:r>
        <w:rPr>
          <w:sz w:val="22"/>
        </w:rPr>
        <w:t>provides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b/>
          <w:sz w:val="22"/>
        </w:rPr>
        <w:t>free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 xml:space="preserve">plan </w:t>
      </w:r>
      <w:r>
        <w:rPr>
          <w:sz w:val="22"/>
        </w:rPr>
        <w:t xml:space="preserve">and a </w:t>
      </w:r>
      <w:r>
        <w:rPr>
          <w:b/>
          <w:sz w:val="22"/>
        </w:rPr>
        <w:t xml:space="preserve">premium plan </w:t>
      </w:r>
      <w:r>
        <w:rPr>
          <w:sz w:val="22"/>
        </w:rPr>
        <w:t>for additional resources.</w:t>
      </w:r>
    </w:p>
    <w:p w14:paraId="6538E8C8">
      <w:pPr>
        <w:pStyle w:val="2"/>
        <w:numPr>
          <w:ilvl w:val="1"/>
          <w:numId w:val="2"/>
        </w:numPr>
        <w:tabs>
          <w:tab w:val="left" w:pos="749"/>
        </w:tabs>
        <w:spacing w:before="1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0E1D0381">
      <w:pPr>
        <w:pStyle w:val="7"/>
        <w:numPr>
          <w:ilvl w:val="2"/>
          <w:numId w:val="2"/>
        </w:numPr>
        <w:tabs>
          <w:tab w:val="left" w:pos="1424"/>
        </w:tabs>
        <w:spacing w:before="11" w:after="0" w:line="259" w:lineRule="exact"/>
        <w:ind w:left="1424" w:right="0" w:hanging="337"/>
        <w:jc w:val="left"/>
        <w:rPr>
          <w:sz w:val="22"/>
        </w:rPr>
      </w:pPr>
      <w:r>
        <w:rPr>
          <w:b/>
          <w:sz w:val="22"/>
        </w:rPr>
        <w:t>Free</w:t>
      </w:r>
      <w:r>
        <w:rPr>
          <w:b/>
          <w:spacing w:val="3"/>
          <w:sz w:val="22"/>
        </w:rPr>
        <w:t xml:space="preserve"> </w:t>
      </w:r>
      <w:r>
        <w:rPr>
          <w:b/>
          <w:sz w:val="22"/>
        </w:rPr>
        <w:t>Plan</w:t>
      </w:r>
      <w:r>
        <w:rPr>
          <w:b/>
          <w:spacing w:val="10"/>
          <w:sz w:val="22"/>
        </w:rPr>
        <w:t xml:space="preserve"> </w:t>
      </w:r>
      <w:r>
        <w:rPr>
          <w:sz w:val="22"/>
        </w:rPr>
        <w:t>available</w:t>
      </w:r>
      <w:r>
        <w:rPr>
          <w:spacing w:val="7"/>
          <w:sz w:val="22"/>
        </w:rPr>
        <w:t xml:space="preserve"> </w:t>
      </w:r>
      <w:r>
        <w:rPr>
          <w:sz w:val="22"/>
        </w:rPr>
        <w:t>with</w:t>
      </w:r>
      <w:r>
        <w:rPr>
          <w:spacing w:val="8"/>
          <w:sz w:val="22"/>
        </w:rPr>
        <w:t xml:space="preserve"> </w:t>
      </w:r>
      <w:r>
        <w:rPr>
          <w:sz w:val="22"/>
        </w:rPr>
        <w:t>basic</w:t>
      </w:r>
      <w:r>
        <w:rPr>
          <w:spacing w:val="4"/>
          <w:sz w:val="22"/>
        </w:rPr>
        <w:t xml:space="preserve"> </w:t>
      </w:r>
      <w:r>
        <w:rPr>
          <w:sz w:val="22"/>
        </w:rPr>
        <w:t>apps</w:t>
      </w:r>
      <w:r>
        <w:rPr>
          <w:spacing w:val="6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resources.</w:t>
      </w:r>
    </w:p>
    <w:p w14:paraId="0FC3812A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b/>
          <w:sz w:val="22"/>
        </w:rPr>
        <w:t>No</w:t>
      </w:r>
      <w:r>
        <w:rPr>
          <w:b/>
          <w:spacing w:val="6"/>
          <w:sz w:val="22"/>
        </w:rPr>
        <w:t xml:space="preserve"> </w:t>
      </w:r>
      <w:r>
        <w:rPr>
          <w:b/>
          <w:sz w:val="22"/>
        </w:rPr>
        <w:t>installation</w:t>
      </w:r>
      <w:r>
        <w:rPr>
          <w:b/>
          <w:spacing w:val="10"/>
          <w:sz w:val="22"/>
        </w:rPr>
        <w:t xml:space="preserve"> </w:t>
      </w:r>
      <w:r>
        <w:rPr>
          <w:sz w:val="22"/>
        </w:rPr>
        <w:t>needed;</w:t>
      </w:r>
      <w:r>
        <w:rPr>
          <w:spacing w:val="11"/>
          <w:sz w:val="22"/>
        </w:rPr>
        <w:t xml:space="preserve"> </w:t>
      </w:r>
      <w:r>
        <w:rPr>
          <w:sz w:val="22"/>
        </w:rPr>
        <w:t>access</w:t>
      </w:r>
      <w:r>
        <w:rPr>
          <w:spacing w:val="8"/>
          <w:sz w:val="22"/>
        </w:rPr>
        <w:t xml:space="preserve"> </w:t>
      </w:r>
      <w:r>
        <w:rPr>
          <w:sz w:val="22"/>
        </w:rPr>
        <w:t>apps</w:t>
      </w:r>
      <w:r>
        <w:rPr>
          <w:spacing w:val="6"/>
          <w:sz w:val="22"/>
        </w:rPr>
        <w:t xml:space="preserve"> </w:t>
      </w:r>
      <w:r>
        <w:rPr>
          <w:sz w:val="22"/>
        </w:rPr>
        <w:t>directly</w:t>
      </w:r>
      <w:r>
        <w:rPr>
          <w:spacing w:val="5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the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browser.</w:t>
      </w:r>
    </w:p>
    <w:p w14:paraId="56DF71C1">
      <w:pPr>
        <w:pStyle w:val="7"/>
        <w:numPr>
          <w:ilvl w:val="2"/>
          <w:numId w:val="2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sz w:val="22"/>
        </w:rPr>
        <w:t>Includes</w:t>
      </w:r>
      <w:r>
        <w:rPr>
          <w:spacing w:val="10"/>
          <w:sz w:val="22"/>
        </w:rPr>
        <w:t xml:space="preserve"> </w:t>
      </w:r>
      <w:r>
        <w:rPr>
          <w:sz w:val="22"/>
        </w:rPr>
        <w:t>popular</w:t>
      </w:r>
      <w:r>
        <w:rPr>
          <w:spacing w:val="12"/>
          <w:sz w:val="22"/>
        </w:rPr>
        <w:t xml:space="preserve"> </w:t>
      </w:r>
      <w:r>
        <w:rPr>
          <w:sz w:val="22"/>
        </w:rPr>
        <w:t>apps</w:t>
      </w:r>
      <w:r>
        <w:rPr>
          <w:spacing w:val="9"/>
          <w:sz w:val="22"/>
        </w:rPr>
        <w:t xml:space="preserve"> </w:t>
      </w:r>
      <w:r>
        <w:rPr>
          <w:sz w:val="22"/>
        </w:rPr>
        <w:t>like</w:t>
      </w:r>
      <w:r>
        <w:rPr>
          <w:spacing w:val="14"/>
          <w:sz w:val="22"/>
        </w:rPr>
        <w:t xml:space="preserve"> </w:t>
      </w:r>
      <w:r>
        <w:rPr>
          <w:b/>
          <w:sz w:val="22"/>
        </w:rPr>
        <w:t>VSCode</w:t>
      </w:r>
      <w:r>
        <w:rPr>
          <w:sz w:val="22"/>
        </w:rPr>
        <w:t>,</w:t>
      </w:r>
      <w:r>
        <w:rPr>
          <w:spacing w:val="9"/>
          <w:sz w:val="22"/>
        </w:rPr>
        <w:t xml:space="preserve"> </w:t>
      </w:r>
      <w:r>
        <w:rPr>
          <w:b/>
          <w:sz w:val="22"/>
        </w:rPr>
        <w:t>Photoshop</w:t>
      </w:r>
      <w:r>
        <w:rPr>
          <w:sz w:val="22"/>
        </w:rPr>
        <w:t>,</w:t>
      </w:r>
      <w:r>
        <w:rPr>
          <w:spacing w:val="6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b/>
          <w:sz w:val="22"/>
        </w:rPr>
        <w:t>Google</w:t>
      </w:r>
      <w:r>
        <w:rPr>
          <w:b/>
          <w:spacing w:val="8"/>
          <w:sz w:val="22"/>
        </w:rPr>
        <w:t xml:space="preserve"> </w:t>
      </w:r>
      <w:r>
        <w:rPr>
          <w:b/>
          <w:spacing w:val="-2"/>
          <w:sz w:val="22"/>
        </w:rPr>
        <w:t>Chrome</w:t>
      </w:r>
      <w:r>
        <w:rPr>
          <w:spacing w:val="-2"/>
          <w:sz w:val="22"/>
        </w:rPr>
        <w:t>.</w:t>
      </w:r>
    </w:p>
    <w:p w14:paraId="7E2CC62B">
      <w:pPr>
        <w:pStyle w:val="7"/>
        <w:numPr>
          <w:ilvl w:val="2"/>
          <w:numId w:val="2"/>
        </w:numPr>
        <w:tabs>
          <w:tab w:val="left" w:pos="1424"/>
        </w:tabs>
        <w:spacing w:before="0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Easy</w:t>
      </w:r>
      <w:r>
        <w:rPr>
          <w:spacing w:val="3"/>
          <w:sz w:val="22"/>
        </w:rPr>
        <w:t xml:space="preserve"> </w:t>
      </w:r>
      <w:r>
        <w:rPr>
          <w:sz w:val="22"/>
        </w:rPr>
        <w:t>to</w:t>
      </w:r>
      <w:r>
        <w:rPr>
          <w:spacing w:val="8"/>
          <w:sz w:val="22"/>
        </w:rPr>
        <w:t xml:space="preserve"> </w:t>
      </w:r>
      <w:r>
        <w:rPr>
          <w:sz w:val="22"/>
        </w:rPr>
        <w:t>set</w:t>
      </w:r>
      <w:r>
        <w:rPr>
          <w:spacing w:val="4"/>
          <w:sz w:val="22"/>
        </w:rPr>
        <w:t xml:space="preserve"> </w:t>
      </w:r>
      <w:r>
        <w:rPr>
          <w:sz w:val="22"/>
        </w:rPr>
        <w:t>up</w:t>
      </w:r>
      <w:r>
        <w:rPr>
          <w:spacing w:val="3"/>
          <w:sz w:val="22"/>
        </w:rPr>
        <w:t xml:space="preserve"> </w:t>
      </w:r>
      <w:r>
        <w:rPr>
          <w:sz w:val="22"/>
        </w:rPr>
        <w:t>and</w:t>
      </w:r>
      <w:r>
        <w:rPr>
          <w:spacing w:val="4"/>
          <w:sz w:val="22"/>
        </w:rPr>
        <w:t xml:space="preserve"> </w:t>
      </w:r>
      <w:r>
        <w:rPr>
          <w:sz w:val="22"/>
        </w:rPr>
        <w:t>use,</w:t>
      </w:r>
      <w:r>
        <w:rPr>
          <w:spacing w:val="8"/>
          <w:sz w:val="22"/>
        </w:rPr>
        <w:t xml:space="preserve"> </w:t>
      </w:r>
      <w:r>
        <w:rPr>
          <w:sz w:val="22"/>
        </w:rPr>
        <w:t>works</w:t>
      </w:r>
      <w:r>
        <w:rPr>
          <w:spacing w:val="6"/>
          <w:sz w:val="22"/>
        </w:rPr>
        <w:t xml:space="preserve"> </w:t>
      </w:r>
      <w:r>
        <w:rPr>
          <w:sz w:val="22"/>
        </w:rPr>
        <w:t>across</w:t>
      </w:r>
      <w:r>
        <w:rPr>
          <w:spacing w:val="9"/>
          <w:sz w:val="22"/>
        </w:rPr>
        <w:t xml:space="preserve"> </w:t>
      </w:r>
      <w:r>
        <w:rPr>
          <w:sz w:val="22"/>
        </w:rPr>
        <w:t>various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devices.</w:t>
      </w:r>
    </w:p>
    <w:p w14:paraId="51C5F1F0">
      <w:pPr>
        <w:pStyle w:val="7"/>
        <w:numPr>
          <w:ilvl w:val="1"/>
          <w:numId w:val="2"/>
        </w:numPr>
        <w:tabs>
          <w:tab w:val="left" w:pos="749"/>
        </w:tabs>
        <w:spacing w:before="0" w:after="0" w:line="249" w:lineRule="exact"/>
        <w:ind w:left="749" w:right="0" w:hanging="339"/>
        <w:jc w:val="left"/>
        <w:rPr>
          <w:sz w:val="22"/>
        </w:rPr>
      </w:pPr>
      <w:r>
        <w:rPr>
          <w:b/>
          <w:sz w:val="22"/>
        </w:rPr>
        <w:t>Target</w:t>
      </w:r>
      <w:r>
        <w:rPr>
          <w:b/>
          <w:spacing w:val="7"/>
          <w:sz w:val="22"/>
        </w:rPr>
        <w:t xml:space="preserve"> </w:t>
      </w:r>
      <w:r>
        <w:rPr>
          <w:b/>
          <w:sz w:val="22"/>
        </w:rPr>
        <w:t>Audience</w:t>
      </w:r>
      <w:r>
        <w:rPr>
          <w:sz w:val="22"/>
        </w:rPr>
        <w:t>:</w:t>
      </w:r>
      <w:r>
        <w:rPr>
          <w:spacing w:val="9"/>
          <w:sz w:val="22"/>
        </w:rPr>
        <w:t xml:space="preserve"> </w:t>
      </w:r>
      <w:r>
        <w:rPr>
          <w:sz w:val="22"/>
        </w:rPr>
        <w:t>Ideal</w:t>
      </w:r>
      <w:r>
        <w:rPr>
          <w:spacing w:val="11"/>
          <w:sz w:val="22"/>
        </w:rPr>
        <w:t xml:space="preserve"> </w:t>
      </w:r>
      <w:r>
        <w:rPr>
          <w:sz w:val="22"/>
        </w:rPr>
        <w:t>for</w:t>
      </w:r>
      <w:r>
        <w:rPr>
          <w:spacing w:val="9"/>
          <w:sz w:val="22"/>
        </w:rPr>
        <w:t xml:space="preserve"> </w:t>
      </w:r>
      <w:r>
        <w:rPr>
          <w:b/>
          <w:sz w:val="22"/>
        </w:rPr>
        <w:t>individuals</w:t>
      </w:r>
      <w:r>
        <w:rPr>
          <w:sz w:val="22"/>
        </w:rPr>
        <w:t>,</w:t>
      </w:r>
      <w:r>
        <w:rPr>
          <w:spacing w:val="8"/>
          <w:sz w:val="22"/>
        </w:rPr>
        <w:t xml:space="preserve"> </w:t>
      </w:r>
      <w:r>
        <w:rPr>
          <w:b/>
          <w:sz w:val="22"/>
        </w:rPr>
        <w:t>students</w:t>
      </w:r>
      <w:r>
        <w:rPr>
          <w:sz w:val="22"/>
        </w:rPr>
        <w:t>,</w:t>
      </w:r>
      <w:r>
        <w:rPr>
          <w:spacing w:val="8"/>
          <w:sz w:val="22"/>
        </w:rPr>
        <w:t xml:space="preserve"> </w:t>
      </w:r>
      <w:r>
        <w:rPr>
          <w:sz w:val="22"/>
        </w:rPr>
        <w:t>or</w:t>
      </w:r>
      <w:r>
        <w:rPr>
          <w:spacing w:val="7"/>
          <w:sz w:val="22"/>
        </w:rPr>
        <w:t xml:space="preserve"> </w:t>
      </w:r>
      <w:r>
        <w:rPr>
          <w:b/>
          <w:sz w:val="22"/>
        </w:rPr>
        <w:t>small</w:t>
      </w:r>
      <w:r>
        <w:rPr>
          <w:b/>
          <w:spacing w:val="12"/>
          <w:sz w:val="22"/>
        </w:rPr>
        <w:t xml:space="preserve"> </w:t>
      </w:r>
      <w:r>
        <w:rPr>
          <w:b/>
          <w:spacing w:val="-2"/>
          <w:sz w:val="22"/>
        </w:rPr>
        <w:t>businesses</w:t>
      </w:r>
      <w:r>
        <w:rPr>
          <w:spacing w:val="-2"/>
          <w:sz w:val="22"/>
        </w:rPr>
        <w:t>.</w:t>
      </w:r>
    </w:p>
    <w:p w14:paraId="37B316AA">
      <w:pPr>
        <w:pStyle w:val="2"/>
        <w:numPr>
          <w:ilvl w:val="1"/>
          <w:numId w:val="2"/>
        </w:numPr>
        <w:tabs>
          <w:tab w:val="left" w:pos="749"/>
        </w:tabs>
        <w:spacing w:before="4" w:after="0" w:line="240" w:lineRule="auto"/>
        <w:ind w:left="749" w:right="0" w:hanging="339"/>
        <w:jc w:val="left"/>
        <w:rPr>
          <w:b w:val="0"/>
        </w:rPr>
      </w:pPr>
      <w:r>
        <w:rPr>
          <w:spacing w:val="-2"/>
        </w:rPr>
        <w:t>Pricing</w:t>
      </w:r>
      <w:r>
        <w:rPr>
          <w:b w:val="0"/>
          <w:spacing w:val="-2"/>
        </w:rPr>
        <w:t>:</w:t>
      </w:r>
    </w:p>
    <w:p w14:paraId="1BA3379B">
      <w:pPr>
        <w:pStyle w:val="5"/>
        <w:spacing w:before="12"/>
        <w:rPr>
          <w:sz w:val="20"/>
        </w:rPr>
      </w:pPr>
      <w:r>
        <w:rPr>
          <w:sz w:val="20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168910</wp:posOffset>
            </wp:positionV>
            <wp:extent cx="5607685" cy="2670175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41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1189355</wp:posOffset>
            </wp:positionH>
            <wp:positionV relativeFrom="paragraph">
              <wp:posOffset>3039745</wp:posOffset>
            </wp:positionV>
            <wp:extent cx="5603240" cy="278892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459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F7DF4">
      <w:pPr>
        <w:pStyle w:val="5"/>
        <w:spacing w:before="62"/>
        <w:rPr>
          <w:sz w:val="20"/>
        </w:rPr>
      </w:pPr>
    </w:p>
    <w:p w14:paraId="5A0AC418">
      <w:pPr>
        <w:pStyle w:val="5"/>
        <w:spacing w:after="0"/>
        <w:rPr>
          <w:sz w:val="20"/>
        </w:rPr>
        <w:sectPr>
          <w:pgSz w:w="12240" w:h="15840"/>
          <w:pgMar w:top="1280" w:right="720" w:bottom="280" w:left="1800" w:header="720" w:footer="720" w:gutter="0"/>
          <w:cols w:space="720" w:num="1"/>
        </w:sectPr>
      </w:pPr>
    </w:p>
    <w:p w14:paraId="293AA7FF">
      <w:pPr>
        <w:pStyle w:val="7"/>
        <w:numPr>
          <w:ilvl w:val="0"/>
          <w:numId w:val="3"/>
        </w:numPr>
        <w:tabs>
          <w:tab w:val="left" w:pos="294"/>
        </w:tabs>
        <w:spacing w:before="77" w:after="0" w:line="240" w:lineRule="auto"/>
        <w:ind w:left="294" w:right="0" w:hanging="222"/>
        <w:jc w:val="left"/>
        <w:rPr>
          <w:b/>
          <w:sz w:val="22"/>
        </w:rPr>
      </w:pPr>
      <w:r>
        <w:rPr>
          <w:b/>
          <w:spacing w:val="-2"/>
          <w:sz w:val="22"/>
        </w:rPr>
        <w:t>KasmWeb</w:t>
      </w:r>
    </w:p>
    <w:p w14:paraId="65695EC9">
      <w:pPr>
        <w:pStyle w:val="5"/>
        <w:spacing w:before="51"/>
        <w:rPr>
          <w:b/>
        </w:rPr>
      </w:pPr>
    </w:p>
    <w:p w14:paraId="23A95333">
      <w:pPr>
        <w:pStyle w:val="7"/>
        <w:numPr>
          <w:ilvl w:val="1"/>
          <w:numId w:val="3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Website</w:t>
      </w:r>
      <w:r>
        <w:rPr>
          <w:sz w:val="22"/>
        </w:rPr>
        <w:t>: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  <w:u w:val="single"/>
        </w:rPr>
        <w:t>kasmweb.com</w:t>
      </w:r>
    </w:p>
    <w:p w14:paraId="4B2BD6FA">
      <w:pPr>
        <w:pStyle w:val="7"/>
        <w:numPr>
          <w:ilvl w:val="1"/>
          <w:numId w:val="3"/>
        </w:numPr>
        <w:tabs>
          <w:tab w:val="left" w:pos="749"/>
        </w:tabs>
        <w:spacing w:before="6" w:after="0" w:line="247" w:lineRule="auto"/>
        <w:ind w:left="749" w:right="1502" w:hanging="341"/>
        <w:jc w:val="left"/>
        <w:rPr>
          <w:sz w:val="22"/>
        </w:rPr>
      </w:pPr>
      <w:r>
        <w:rPr>
          <w:b/>
          <w:sz w:val="22"/>
        </w:rPr>
        <w:t>Overview</w:t>
      </w:r>
      <w:r>
        <w:rPr>
          <w:sz w:val="22"/>
        </w:rPr>
        <w:t>:</w:t>
      </w:r>
      <w:r>
        <w:rPr>
          <w:spacing w:val="-8"/>
          <w:sz w:val="22"/>
        </w:rPr>
        <w:t xml:space="preserve"> </w:t>
      </w:r>
      <w:r>
        <w:rPr>
          <w:sz w:val="22"/>
        </w:rPr>
        <w:t>KasmWeb</w:t>
      </w:r>
      <w:r>
        <w:rPr>
          <w:spacing w:val="-4"/>
          <w:sz w:val="22"/>
        </w:rPr>
        <w:t xml:space="preserve"> </w:t>
      </w:r>
      <w:r>
        <w:rPr>
          <w:sz w:val="22"/>
        </w:rPr>
        <w:t>provides</w:t>
      </w:r>
      <w:r>
        <w:rPr>
          <w:spacing w:val="-4"/>
          <w:sz w:val="22"/>
        </w:rPr>
        <w:t xml:space="preserve"> </w:t>
      </w:r>
      <w:r>
        <w:rPr>
          <w:b/>
          <w:sz w:val="22"/>
        </w:rPr>
        <w:t>containerized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virtual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desktops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applications</w:t>
      </w:r>
      <w:r>
        <w:rPr>
          <w:spacing w:val="-9"/>
          <w:sz w:val="22"/>
        </w:rPr>
        <w:t xml:space="preserve"> </w:t>
      </w:r>
      <w:r>
        <w:rPr>
          <w:sz w:val="22"/>
        </w:rPr>
        <w:t>via the browser.</w:t>
      </w:r>
      <w:r>
        <w:rPr>
          <w:spacing w:val="40"/>
          <w:sz w:val="22"/>
        </w:rPr>
        <w:t xml:space="preserve"> </w:t>
      </w:r>
      <w:r>
        <w:rPr>
          <w:sz w:val="22"/>
        </w:rPr>
        <w:t xml:space="preserve">It offers </w:t>
      </w:r>
      <w:r>
        <w:rPr>
          <w:b/>
          <w:sz w:val="22"/>
        </w:rPr>
        <w:t xml:space="preserve">secure, scalable environments </w:t>
      </w:r>
      <w:r>
        <w:rPr>
          <w:sz w:val="22"/>
        </w:rPr>
        <w:t xml:space="preserve">for businesses and </w:t>
      </w:r>
      <w:r>
        <w:rPr>
          <w:spacing w:val="-2"/>
          <w:sz w:val="22"/>
        </w:rPr>
        <w:t>organizations.</w:t>
      </w:r>
    </w:p>
    <w:p w14:paraId="35945A68">
      <w:pPr>
        <w:pStyle w:val="2"/>
        <w:numPr>
          <w:ilvl w:val="1"/>
          <w:numId w:val="3"/>
        </w:numPr>
        <w:tabs>
          <w:tab w:val="left" w:pos="749"/>
        </w:tabs>
        <w:spacing w:before="1" w:after="0" w:line="240" w:lineRule="auto"/>
        <w:ind w:left="749" w:right="0" w:hanging="339"/>
        <w:jc w:val="left"/>
        <w:rPr>
          <w:b w:val="0"/>
        </w:rPr>
      </w:pPr>
      <w:r>
        <w:t>Key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48729E4E">
      <w:pPr>
        <w:pStyle w:val="7"/>
        <w:numPr>
          <w:ilvl w:val="2"/>
          <w:numId w:val="3"/>
        </w:numPr>
        <w:tabs>
          <w:tab w:val="left" w:pos="1424"/>
        </w:tabs>
        <w:spacing w:before="11" w:after="0" w:line="259" w:lineRule="exact"/>
        <w:ind w:left="1424" w:right="0" w:hanging="337"/>
        <w:jc w:val="left"/>
        <w:rPr>
          <w:sz w:val="22"/>
        </w:rPr>
      </w:pPr>
      <w:r>
        <w:rPr>
          <w:b/>
          <w:sz w:val="22"/>
        </w:rPr>
        <w:t>Demo</w:t>
      </w:r>
      <w:r>
        <w:rPr>
          <w:b/>
          <w:spacing w:val="4"/>
          <w:sz w:val="22"/>
        </w:rPr>
        <w:t xml:space="preserve"> </w:t>
      </w:r>
      <w:r>
        <w:rPr>
          <w:b/>
          <w:sz w:val="22"/>
        </w:rPr>
        <w:t>Version</w:t>
      </w:r>
      <w:r>
        <w:rPr>
          <w:b/>
          <w:spacing w:val="8"/>
          <w:sz w:val="22"/>
        </w:rPr>
        <w:t xml:space="preserve"> </w:t>
      </w:r>
      <w:r>
        <w:rPr>
          <w:sz w:val="22"/>
        </w:rPr>
        <w:t>for</w:t>
      </w:r>
      <w:r>
        <w:rPr>
          <w:spacing w:val="7"/>
          <w:sz w:val="22"/>
        </w:rPr>
        <w:t xml:space="preserve"> </w:t>
      </w:r>
      <w:r>
        <w:rPr>
          <w:b/>
          <w:sz w:val="22"/>
        </w:rPr>
        <w:t>3</w:t>
      </w:r>
      <w:r>
        <w:rPr>
          <w:b/>
          <w:spacing w:val="5"/>
          <w:sz w:val="22"/>
        </w:rPr>
        <w:t xml:space="preserve"> </w:t>
      </w:r>
      <w:r>
        <w:rPr>
          <w:b/>
          <w:spacing w:val="-2"/>
          <w:sz w:val="22"/>
        </w:rPr>
        <w:t>minutes</w:t>
      </w:r>
      <w:r>
        <w:rPr>
          <w:spacing w:val="-2"/>
          <w:sz w:val="22"/>
        </w:rPr>
        <w:t>.</w:t>
      </w:r>
    </w:p>
    <w:p w14:paraId="0591D63D">
      <w:pPr>
        <w:pStyle w:val="7"/>
        <w:numPr>
          <w:ilvl w:val="2"/>
          <w:numId w:val="3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b/>
          <w:sz w:val="22"/>
        </w:rPr>
        <w:t>Containerized</w:t>
      </w:r>
      <w:r>
        <w:rPr>
          <w:b/>
          <w:spacing w:val="9"/>
          <w:sz w:val="22"/>
        </w:rPr>
        <w:t xml:space="preserve"> </w:t>
      </w:r>
      <w:r>
        <w:rPr>
          <w:b/>
          <w:sz w:val="22"/>
        </w:rPr>
        <w:t>environments</w:t>
      </w:r>
      <w:r>
        <w:rPr>
          <w:b/>
          <w:spacing w:val="15"/>
          <w:sz w:val="22"/>
        </w:rPr>
        <w:t xml:space="preserve"> </w:t>
      </w:r>
      <w:r>
        <w:rPr>
          <w:sz w:val="22"/>
        </w:rPr>
        <w:t>for</w:t>
      </w:r>
      <w:r>
        <w:rPr>
          <w:spacing w:val="11"/>
          <w:sz w:val="22"/>
        </w:rPr>
        <w:t xml:space="preserve"> </w:t>
      </w:r>
      <w:r>
        <w:rPr>
          <w:sz w:val="22"/>
        </w:rPr>
        <w:t>secure</w:t>
      </w:r>
      <w:r>
        <w:rPr>
          <w:spacing w:val="12"/>
          <w:sz w:val="22"/>
        </w:rPr>
        <w:t xml:space="preserve"> </w:t>
      </w:r>
      <w:r>
        <w:rPr>
          <w:sz w:val="22"/>
        </w:rPr>
        <w:t>app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delivery.</w:t>
      </w:r>
    </w:p>
    <w:p w14:paraId="509B6C32">
      <w:pPr>
        <w:pStyle w:val="7"/>
        <w:numPr>
          <w:ilvl w:val="2"/>
          <w:numId w:val="3"/>
        </w:numPr>
        <w:tabs>
          <w:tab w:val="left" w:pos="1424"/>
        </w:tabs>
        <w:spacing w:before="0" w:after="0" w:line="259" w:lineRule="exact"/>
        <w:ind w:left="1424" w:right="0" w:hanging="337"/>
        <w:jc w:val="left"/>
        <w:rPr>
          <w:sz w:val="22"/>
        </w:rPr>
      </w:pPr>
      <w:r>
        <w:rPr>
          <w:b/>
          <w:sz w:val="22"/>
        </w:rPr>
        <w:t>End-to-end</w:t>
      </w:r>
      <w:r>
        <w:rPr>
          <w:b/>
          <w:spacing w:val="10"/>
          <w:sz w:val="22"/>
        </w:rPr>
        <w:t xml:space="preserve"> </w:t>
      </w:r>
      <w:r>
        <w:rPr>
          <w:b/>
          <w:sz w:val="22"/>
        </w:rPr>
        <w:t>encryption</w:t>
      </w:r>
      <w:r>
        <w:rPr>
          <w:b/>
          <w:spacing w:val="14"/>
          <w:sz w:val="22"/>
        </w:rPr>
        <w:t xml:space="preserve"> </w:t>
      </w:r>
      <w:r>
        <w:rPr>
          <w:sz w:val="22"/>
        </w:rPr>
        <w:t>and</w:t>
      </w:r>
      <w:r>
        <w:rPr>
          <w:spacing w:val="13"/>
          <w:sz w:val="22"/>
        </w:rPr>
        <w:t xml:space="preserve"> </w:t>
      </w:r>
      <w:r>
        <w:rPr>
          <w:sz w:val="22"/>
        </w:rPr>
        <w:t>isolated</w:t>
      </w:r>
      <w:r>
        <w:rPr>
          <w:spacing w:val="8"/>
          <w:sz w:val="22"/>
        </w:rPr>
        <w:t xml:space="preserve"> </w:t>
      </w:r>
      <w:r>
        <w:rPr>
          <w:sz w:val="22"/>
        </w:rPr>
        <w:t>sessions</w:t>
      </w:r>
      <w:r>
        <w:rPr>
          <w:spacing w:val="7"/>
          <w:sz w:val="22"/>
        </w:rPr>
        <w:t xml:space="preserve"> </w:t>
      </w:r>
      <w:r>
        <w:rPr>
          <w:sz w:val="22"/>
        </w:rPr>
        <w:t>for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security.</w:t>
      </w:r>
    </w:p>
    <w:p w14:paraId="61259777">
      <w:pPr>
        <w:pStyle w:val="7"/>
        <w:numPr>
          <w:ilvl w:val="2"/>
          <w:numId w:val="3"/>
        </w:numPr>
        <w:tabs>
          <w:tab w:val="left" w:pos="1424"/>
        </w:tabs>
        <w:spacing w:before="0" w:after="0" w:line="256" w:lineRule="exact"/>
        <w:ind w:left="1424" w:right="0" w:hanging="337"/>
        <w:jc w:val="left"/>
        <w:rPr>
          <w:sz w:val="22"/>
        </w:rPr>
      </w:pPr>
      <w:r>
        <w:rPr>
          <w:sz w:val="22"/>
        </w:rPr>
        <w:t>Suitable</w:t>
      </w:r>
      <w:r>
        <w:rPr>
          <w:spacing w:val="10"/>
          <w:sz w:val="22"/>
        </w:rPr>
        <w:t xml:space="preserve"> </w:t>
      </w:r>
      <w:r>
        <w:rPr>
          <w:sz w:val="22"/>
        </w:rPr>
        <w:t>for</w:t>
      </w:r>
      <w:r>
        <w:rPr>
          <w:spacing w:val="14"/>
          <w:sz w:val="22"/>
        </w:rPr>
        <w:t xml:space="preserve"> </w:t>
      </w:r>
      <w:r>
        <w:rPr>
          <w:b/>
          <w:sz w:val="22"/>
        </w:rPr>
        <w:t>enterprise-level</w:t>
      </w:r>
      <w:r>
        <w:rPr>
          <w:b/>
          <w:spacing w:val="14"/>
          <w:sz w:val="22"/>
        </w:rPr>
        <w:t xml:space="preserve"> </w:t>
      </w:r>
      <w:r>
        <w:rPr>
          <w:b/>
          <w:spacing w:val="-2"/>
          <w:sz w:val="22"/>
        </w:rPr>
        <w:t>deployments</w:t>
      </w:r>
      <w:r>
        <w:rPr>
          <w:spacing w:val="-2"/>
          <w:sz w:val="22"/>
        </w:rPr>
        <w:t>.</w:t>
      </w:r>
    </w:p>
    <w:p w14:paraId="3C0E10C8">
      <w:pPr>
        <w:pStyle w:val="7"/>
        <w:numPr>
          <w:ilvl w:val="1"/>
          <w:numId w:val="3"/>
        </w:numPr>
        <w:tabs>
          <w:tab w:val="left" w:pos="749"/>
        </w:tabs>
        <w:spacing w:before="0" w:after="0" w:line="244" w:lineRule="auto"/>
        <w:ind w:left="749" w:right="1505" w:hanging="341"/>
        <w:jc w:val="left"/>
        <w:rPr>
          <w:sz w:val="22"/>
        </w:rPr>
      </w:pPr>
      <w:r>
        <w:rPr>
          <w:b/>
          <w:sz w:val="22"/>
        </w:rPr>
        <w:t>Target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Audience</w:t>
      </w:r>
      <w:r>
        <w:rPr>
          <w:sz w:val="22"/>
        </w:rPr>
        <w:t>:</w:t>
      </w:r>
      <w:r>
        <w:rPr>
          <w:spacing w:val="-3"/>
          <w:sz w:val="22"/>
        </w:rPr>
        <w:t xml:space="preserve"> </w:t>
      </w:r>
      <w:r>
        <w:rPr>
          <w:sz w:val="22"/>
        </w:rPr>
        <w:t>Primarily</w:t>
      </w:r>
      <w:r>
        <w:rPr>
          <w:spacing w:val="-7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businesses</w:t>
      </w:r>
      <w:r>
        <w:rPr>
          <w:b/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b/>
          <w:sz w:val="22"/>
        </w:rPr>
        <w:t>enterprises</w:t>
      </w:r>
      <w:r>
        <w:rPr>
          <w:b/>
          <w:spacing w:val="-3"/>
          <w:sz w:val="22"/>
        </w:rPr>
        <w:t xml:space="preserve"> </w:t>
      </w:r>
      <w:r>
        <w:rPr>
          <w:sz w:val="22"/>
        </w:rPr>
        <w:t>requiring</w:t>
      </w:r>
      <w:r>
        <w:rPr>
          <w:spacing w:val="-7"/>
          <w:sz w:val="22"/>
        </w:rPr>
        <w:t xml:space="preserve"> </w:t>
      </w:r>
      <w:r>
        <w:rPr>
          <w:sz w:val="22"/>
        </w:rPr>
        <w:t>secure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remote </w:t>
      </w:r>
      <w:r>
        <w:rPr>
          <w:spacing w:val="-2"/>
          <w:sz w:val="22"/>
        </w:rPr>
        <w:t>access.</w:t>
      </w:r>
    </w:p>
    <w:p w14:paraId="2B279FC5">
      <w:pPr>
        <w:pStyle w:val="7"/>
        <w:numPr>
          <w:ilvl w:val="1"/>
          <w:numId w:val="3"/>
        </w:numPr>
        <w:tabs>
          <w:tab w:val="left" w:pos="749"/>
        </w:tabs>
        <w:spacing w:before="0" w:after="0" w:line="240" w:lineRule="auto"/>
        <w:ind w:left="749" w:right="0" w:hanging="339"/>
        <w:jc w:val="left"/>
        <w:rPr>
          <w:sz w:val="22"/>
        </w:rPr>
      </w:pPr>
      <w:r>
        <w:rPr>
          <w:b/>
          <w:sz w:val="22"/>
        </w:rPr>
        <w:t>Pricing</w:t>
      </w:r>
      <w:r>
        <w:rPr>
          <w:sz w:val="22"/>
        </w:rPr>
        <w:t>:</w:t>
      </w:r>
      <w:r>
        <w:rPr>
          <w:spacing w:val="5"/>
          <w:sz w:val="22"/>
        </w:rPr>
        <w:t xml:space="preserve"> </w:t>
      </w:r>
      <w:r>
        <w:rPr>
          <w:sz w:val="22"/>
        </w:rPr>
        <w:t>Free</w:t>
      </w:r>
      <w:r>
        <w:rPr>
          <w:spacing w:val="6"/>
          <w:sz w:val="22"/>
        </w:rPr>
        <w:t xml:space="preserve"> </w:t>
      </w:r>
      <w:r>
        <w:rPr>
          <w:sz w:val="22"/>
        </w:rPr>
        <w:t>3-minute</w:t>
      </w:r>
      <w:r>
        <w:rPr>
          <w:spacing w:val="11"/>
          <w:sz w:val="22"/>
        </w:rPr>
        <w:t xml:space="preserve"> </w:t>
      </w:r>
      <w:r>
        <w:rPr>
          <w:sz w:val="22"/>
        </w:rPr>
        <w:t>demo,</w:t>
      </w:r>
      <w:r>
        <w:rPr>
          <w:spacing w:val="9"/>
          <w:sz w:val="22"/>
        </w:rPr>
        <w:t xml:space="preserve"> </w:t>
      </w:r>
      <w:r>
        <w:rPr>
          <w:sz w:val="22"/>
        </w:rPr>
        <w:t>with</w:t>
      </w:r>
      <w:r>
        <w:rPr>
          <w:spacing w:val="13"/>
          <w:sz w:val="22"/>
        </w:rPr>
        <w:t xml:space="preserve"> </w:t>
      </w:r>
      <w:r>
        <w:rPr>
          <w:b/>
          <w:sz w:val="22"/>
        </w:rPr>
        <w:t>enterprise-level</w:t>
      </w:r>
      <w:r>
        <w:rPr>
          <w:b/>
          <w:spacing w:val="7"/>
          <w:sz w:val="22"/>
        </w:rPr>
        <w:t xml:space="preserve"> </w:t>
      </w:r>
      <w:r>
        <w:rPr>
          <w:b/>
          <w:sz w:val="22"/>
        </w:rPr>
        <w:t>pricing</w:t>
      </w:r>
      <w:r>
        <w:rPr>
          <w:b/>
          <w:spacing w:val="11"/>
          <w:sz w:val="22"/>
        </w:rPr>
        <w:t xml:space="preserve"> </w:t>
      </w:r>
      <w:r>
        <w:rPr>
          <w:sz w:val="22"/>
        </w:rPr>
        <w:t>for</w:t>
      </w:r>
      <w:r>
        <w:rPr>
          <w:spacing w:val="9"/>
          <w:sz w:val="22"/>
        </w:rPr>
        <w:t xml:space="preserve"> </w:t>
      </w:r>
      <w:r>
        <w:rPr>
          <w:sz w:val="22"/>
        </w:rPr>
        <w:t>full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access.</w:t>
      </w:r>
    </w:p>
    <w:p w14:paraId="55B0FBFC">
      <w:pPr>
        <w:pStyle w:val="5"/>
        <w:spacing w:before="9"/>
        <w:rPr>
          <w:sz w:val="20"/>
        </w:rPr>
      </w:pPr>
      <w:r>
        <w:rPr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167005</wp:posOffset>
            </wp:positionV>
            <wp:extent cx="5630545" cy="364363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80" cy="3643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7C998">
      <w:pPr>
        <w:pStyle w:val="5"/>
        <w:spacing w:after="0"/>
        <w:rPr>
          <w:sz w:val="20"/>
        </w:rPr>
        <w:sectPr>
          <w:pgSz w:w="12240" w:h="15840"/>
          <w:pgMar w:top="1280" w:right="720" w:bottom="280" w:left="1800" w:header="720" w:footer="720" w:gutter="0"/>
          <w:cols w:space="720" w:num="1"/>
        </w:sectPr>
      </w:pPr>
    </w:p>
    <w:p w14:paraId="1845DF76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379720" cy="264668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818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616">
      <w:pPr>
        <w:pStyle w:val="5"/>
        <w:spacing w:before="6"/>
        <w:rPr>
          <w:sz w:val="20"/>
        </w:rPr>
      </w:pPr>
      <w:r>
        <w:rPr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165100</wp:posOffset>
            </wp:positionV>
            <wp:extent cx="5370195" cy="2628900"/>
            <wp:effectExtent l="0" t="0" r="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21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2965450</wp:posOffset>
            </wp:positionV>
            <wp:extent cx="5364480" cy="263779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276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991DC">
      <w:pPr>
        <w:pStyle w:val="5"/>
        <w:spacing w:before="16"/>
        <w:rPr>
          <w:sz w:val="20"/>
        </w:rPr>
      </w:pPr>
    </w:p>
    <w:p w14:paraId="42B18570">
      <w:pPr>
        <w:pStyle w:val="5"/>
        <w:spacing w:after="0"/>
        <w:rPr>
          <w:sz w:val="20"/>
        </w:rPr>
        <w:sectPr>
          <w:pgSz w:w="12240" w:h="15840"/>
          <w:pgMar w:top="1360" w:right="720" w:bottom="280" w:left="1800" w:header="720" w:footer="720" w:gutter="0"/>
          <w:cols w:space="720" w:num="1"/>
        </w:sectPr>
      </w:pPr>
    </w:p>
    <w:p w14:paraId="3EE1AEA6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360035" cy="2646680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593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51A7">
      <w:pPr>
        <w:pStyle w:val="5"/>
        <w:spacing w:before="10"/>
        <w:rPr>
          <w:sz w:val="20"/>
        </w:rPr>
      </w:pPr>
      <w:r>
        <w:rPr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167640</wp:posOffset>
            </wp:positionV>
            <wp:extent cx="5365750" cy="2624455"/>
            <wp:effectExtent l="0" t="0" r="0" b="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87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2965450</wp:posOffset>
            </wp:positionV>
            <wp:extent cx="5362575" cy="2656205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685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4881C">
      <w:pPr>
        <w:pStyle w:val="5"/>
        <w:spacing w:before="19"/>
        <w:rPr>
          <w:sz w:val="20"/>
        </w:rPr>
      </w:pPr>
    </w:p>
    <w:p w14:paraId="46E0A282">
      <w:pPr>
        <w:pStyle w:val="5"/>
        <w:spacing w:after="0"/>
        <w:rPr>
          <w:sz w:val="20"/>
        </w:rPr>
        <w:sectPr>
          <w:pgSz w:w="12240" w:h="15840"/>
          <w:pgMar w:top="1360" w:right="720" w:bottom="280" w:left="1800" w:header="720" w:footer="720" w:gutter="0"/>
          <w:cols w:space="720" w:num="1"/>
        </w:sectPr>
      </w:pPr>
    </w:p>
    <w:p w14:paraId="515AA4DE">
      <w:pPr>
        <w:pStyle w:val="5"/>
        <w:ind w:left="69"/>
        <w:rPr>
          <w:sz w:val="20"/>
        </w:rPr>
      </w:pPr>
      <w:r>
        <w:rPr>
          <w:sz w:val="20"/>
        </w:rPr>
        <w:drawing>
          <wp:inline distT="0" distB="0" distL="0" distR="0">
            <wp:extent cx="5668645" cy="2779395"/>
            <wp:effectExtent l="0" t="0" r="0" b="0"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6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69E">
      <w:pPr>
        <w:pStyle w:val="5"/>
      </w:pPr>
    </w:p>
    <w:p w14:paraId="055B1BEA">
      <w:pPr>
        <w:pStyle w:val="5"/>
        <w:spacing w:before="88"/>
      </w:pPr>
    </w:p>
    <w:p w14:paraId="1A6A50D9">
      <w:pPr>
        <w:spacing w:before="0"/>
        <w:ind w:left="72" w:right="0" w:firstLine="0"/>
        <w:jc w:val="left"/>
        <w:rPr>
          <w:b/>
          <w:sz w:val="22"/>
        </w:rPr>
      </w:pPr>
      <w:r>
        <w:rPr>
          <w:b/>
          <w:sz w:val="22"/>
        </w:rPr>
        <w:t>Comparative</w:t>
      </w:r>
      <w:r>
        <w:rPr>
          <w:b/>
          <w:spacing w:val="14"/>
          <w:sz w:val="22"/>
        </w:rPr>
        <w:t xml:space="preserve"> </w:t>
      </w:r>
      <w:r>
        <w:rPr>
          <w:b/>
          <w:sz w:val="22"/>
        </w:rPr>
        <w:t>Analysis</w:t>
      </w:r>
      <w:r>
        <w:rPr>
          <w:b/>
          <w:spacing w:val="14"/>
          <w:sz w:val="22"/>
        </w:rPr>
        <w:t xml:space="preserve"> </w:t>
      </w:r>
      <w:r>
        <w:rPr>
          <w:b/>
          <w:spacing w:val="-2"/>
          <w:sz w:val="22"/>
        </w:rPr>
        <w:t>Table:</w:t>
      </w:r>
    </w:p>
    <w:p w14:paraId="5AFF5E47">
      <w:pPr>
        <w:pStyle w:val="5"/>
        <w:spacing w:before="85"/>
        <w:rPr>
          <w:b/>
          <w:sz w:val="20"/>
        </w:rPr>
      </w:pPr>
    </w:p>
    <w:tbl>
      <w:tblPr>
        <w:tblStyle w:val="4"/>
        <w:tblW w:w="0" w:type="auto"/>
        <w:tblInd w:w="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2"/>
        <w:gridCol w:w="854"/>
        <w:gridCol w:w="804"/>
        <w:gridCol w:w="753"/>
        <w:gridCol w:w="1029"/>
        <w:gridCol w:w="1025"/>
        <w:gridCol w:w="1029"/>
        <w:gridCol w:w="979"/>
        <w:gridCol w:w="1026"/>
      </w:tblGrid>
      <w:tr w14:paraId="46AE61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972" w:type="dxa"/>
            <w:shd w:val="clear" w:color="auto" w:fill="D9D9D9"/>
          </w:tcPr>
          <w:p w14:paraId="552EE02B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Feature</w:t>
            </w:r>
          </w:p>
        </w:tc>
        <w:tc>
          <w:tcPr>
            <w:tcW w:w="854" w:type="dxa"/>
            <w:shd w:val="clear" w:color="auto" w:fill="D9D9D9"/>
          </w:tcPr>
          <w:p w14:paraId="536BA833">
            <w:pPr>
              <w:pStyle w:val="8"/>
              <w:spacing w:before="3" w:line="283" w:lineRule="auto"/>
              <w:ind w:right="164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Cloud Top</w:t>
            </w:r>
          </w:p>
        </w:tc>
        <w:tc>
          <w:tcPr>
            <w:tcW w:w="804" w:type="dxa"/>
            <w:shd w:val="clear" w:color="auto" w:fill="D9D9D9"/>
          </w:tcPr>
          <w:p w14:paraId="58E38EA2">
            <w:pPr>
              <w:pStyle w:val="8"/>
              <w:spacing w:before="3" w:line="283" w:lineRule="auto"/>
              <w:ind w:right="114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 xml:space="preserve">Cloud </w:t>
            </w:r>
            <w:r>
              <w:rPr>
                <w:b/>
                <w:spacing w:val="-6"/>
                <w:sz w:val="22"/>
              </w:rPr>
              <w:t>Me</w:t>
            </w:r>
          </w:p>
        </w:tc>
        <w:tc>
          <w:tcPr>
            <w:tcW w:w="753" w:type="dxa"/>
            <w:shd w:val="clear" w:color="auto" w:fill="D9D9D9"/>
          </w:tcPr>
          <w:p w14:paraId="429C4D9B">
            <w:pPr>
              <w:pStyle w:val="8"/>
              <w:spacing w:before="3" w:line="283" w:lineRule="auto"/>
              <w:ind w:left="108" w:right="125"/>
              <w:rPr>
                <w:b/>
                <w:sz w:val="22"/>
              </w:rPr>
            </w:pPr>
            <w:r>
              <w:rPr>
                <w:b/>
                <w:spacing w:val="-6"/>
                <w:sz w:val="22"/>
              </w:rPr>
              <w:t xml:space="preserve">Qube </w:t>
            </w:r>
            <w:r>
              <w:rPr>
                <w:b/>
                <w:sz w:val="22"/>
              </w:rPr>
              <w:t>s OS</w:t>
            </w:r>
          </w:p>
        </w:tc>
        <w:tc>
          <w:tcPr>
            <w:tcW w:w="1029" w:type="dxa"/>
            <w:shd w:val="clear" w:color="auto" w:fill="D9D9D9"/>
          </w:tcPr>
          <w:p w14:paraId="541B580B">
            <w:pPr>
              <w:pStyle w:val="8"/>
              <w:spacing w:before="3" w:line="283" w:lineRule="auto"/>
              <w:ind w:left="109" w:right="184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Univers eOS</w:t>
            </w:r>
          </w:p>
        </w:tc>
        <w:tc>
          <w:tcPr>
            <w:tcW w:w="1025" w:type="dxa"/>
            <w:shd w:val="clear" w:color="auto" w:fill="D9D9D9"/>
          </w:tcPr>
          <w:p w14:paraId="70679B74">
            <w:pPr>
              <w:pStyle w:val="8"/>
              <w:spacing w:before="3" w:line="283" w:lineRule="auto"/>
              <w:ind w:left="102" w:right="232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UbiDes ktop</w:t>
            </w:r>
          </w:p>
        </w:tc>
        <w:tc>
          <w:tcPr>
            <w:tcW w:w="1029" w:type="dxa"/>
            <w:shd w:val="clear" w:color="auto" w:fill="D9D9D9"/>
          </w:tcPr>
          <w:p w14:paraId="2C6F1ACF">
            <w:pPr>
              <w:pStyle w:val="8"/>
              <w:spacing w:before="3" w:line="283" w:lineRule="auto"/>
              <w:ind w:left="107" w:right="133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 xml:space="preserve">Amazon </w:t>
            </w:r>
            <w:r>
              <w:rPr>
                <w:b/>
                <w:spacing w:val="-2"/>
                <w:sz w:val="22"/>
              </w:rPr>
              <w:t>Worksp</w:t>
            </w:r>
          </w:p>
          <w:p w14:paraId="363D7701">
            <w:pPr>
              <w:pStyle w:val="8"/>
              <w:ind w:left="107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aces</w:t>
            </w:r>
          </w:p>
        </w:tc>
        <w:tc>
          <w:tcPr>
            <w:tcW w:w="979" w:type="dxa"/>
            <w:shd w:val="clear" w:color="auto" w:fill="D9D9D9"/>
          </w:tcPr>
          <w:p w14:paraId="3CEC3807">
            <w:pPr>
              <w:pStyle w:val="8"/>
              <w:spacing w:before="3" w:line="283" w:lineRule="auto"/>
              <w:ind w:left="110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 xml:space="preserve">Neverin </w:t>
            </w:r>
            <w:r>
              <w:rPr>
                <w:b/>
                <w:spacing w:val="-2"/>
                <w:sz w:val="22"/>
              </w:rPr>
              <w:t>stall</w:t>
            </w:r>
          </w:p>
        </w:tc>
        <w:tc>
          <w:tcPr>
            <w:tcW w:w="1026" w:type="dxa"/>
            <w:shd w:val="clear" w:color="auto" w:fill="D9D9D9"/>
          </w:tcPr>
          <w:p w14:paraId="248A8720">
            <w:pPr>
              <w:pStyle w:val="8"/>
              <w:spacing w:before="3" w:line="283" w:lineRule="auto"/>
              <w:ind w:left="111" w:right="196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 xml:space="preserve">Kasmw </w:t>
            </w:r>
            <w:r>
              <w:rPr>
                <w:b/>
                <w:spacing w:val="-6"/>
                <w:sz w:val="22"/>
              </w:rPr>
              <w:t>eb</w:t>
            </w:r>
          </w:p>
        </w:tc>
      </w:tr>
      <w:tr w14:paraId="36CAB2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2" w:hRule="atLeast"/>
        </w:trPr>
        <w:tc>
          <w:tcPr>
            <w:tcW w:w="972" w:type="dxa"/>
            <w:shd w:val="clear" w:color="auto" w:fill="D9D9D9"/>
          </w:tcPr>
          <w:p w14:paraId="0F6BC1DB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Price</w:t>
            </w:r>
          </w:p>
        </w:tc>
        <w:tc>
          <w:tcPr>
            <w:tcW w:w="854" w:type="dxa"/>
          </w:tcPr>
          <w:p w14:paraId="4F43B432">
            <w:pPr>
              <w:pStyle w:val="8"/>
              <w:spacing w:line="285" w:lineRule="auto"/>
              <w:ind w:right="168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Varies </w:t>
            </w:r>
            <w:r>
              <w:rPr>
                <w:spacing w:val="-2"/>
                <w:sz w:val="22"/>
              </w:rPr>
              <w:t>(Paid)</w:t>
            </w:r>
          </w:p>
        </w:tc>
        <w:tc>
          <w:tcPr>
            <w:tcW w:w="804" w:type="dxa"/>
          </w:tcPr>
          <w:p w14:paraId="7596D413">
            <w:pPr>
              <w:pStyle w:val="8"/>
              <w:spacing w:line="285" w:lineRule="auto"/>
              <w:ind w:right="118"/>
              <w:rPr>
                <w:sz w:val="22"/>
              </w:rPr>
            </w:pPr>
            <w:r>
              <w:rPr>
                <w:spacing w:val="-4"/>
                <w:sz w:val="22"/>
              </w:rPr>
              <w:t>Free/P aid</w:t>
            </w:r>
          </w:p>
        </w:tc>
        <w:tc>
          <w:tcPr>
            <w:tcW w:w="753" w:type="dxa"/>
          </w:tcPr>
          <w:p w14:paraId="19C71B7E">
            <w:pPr>
              <w:pStyle w:val="8"/>
              <w:ind w:left="108"/>
              <w:rPr>
                <w:sz w:val="22"/>
              </w:rPr>
            </w:pPr>
            <w:r>
              <w:rPr>
                <w:spacing w:val="-4"/>
                <w:sz w:val="22"/>
              </w:rPr>
              <w:t>Free</w:t>
            </w:r>
          </w:p>
        </w:tc>
        <w:tc>
          <w:tcPr>
            <w:tcW w:w="1029" w:type="dxa"/>
          </w:tcPr>
          <w:p w14:paraId="7C80E607">
            <w:pPr>
              <w:pStyle w:val="8"/>
              <w:spacing w:line="285" w:lineRule="auto"/>
              <w:ind w:left="109" w:right="184" w:hanging="3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Free/Pai </w:t>
            </w:r>
            <w:r>
              <w:rPr>
                <w:spacing w:val="-10"/>
                <w:sz w:val="22"/>
              </w:rPr>
              <w:t>d</w:t>
            </w:r>
          </w:p>
        </w:tc>
        <w:tc>
          <w:tcPr>
            <w:tcW w:w="1025" w:type="dxa"/>
          </w:tcPr>
          <w:p w14:paraId="30304E3E">
            <w:pPr>
              <w:pStyle w:val="8"/>
              <w:spacing w:line="285" w:lineRule="auto"/>
              <w:ind w:left="102" w:right="175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Free/Pai </w:t>
            </w:r>
            <w:r>
              <w:rPr>
                <w:spacing w:val="-10"/>
                <w:sz w:val="22"/>
              </w:rPr>
              <w:t>d</w:t>
            </w:r>
          </w:p>
        </w:tc>
        <w:tc>
          <w:tcPr>
            <w:tcW w:w="1029" w:type="dxa"/>
          </w:tcPr>
          <w:p w14:paraId="16333FA7">
            <w:pPr>
              <w:pStyle w:val="8"/>
              <w:spacing w:line="283" w:lineRule="auto"/>
              <w:ind w:left="107" w:right="259"/>
              <w:jc w:val="both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Pay-as- </w:t>
            </w:r>
            <w:r>
              <w:rPr>
                <w:spacing w:val="-2"/>
                <w:sz w:val="22"/>
              </w:rPr>
              <w:t>you-go (From</w:t>
            </w:r>
          </w:p>
          <w:p w14:paraId="14734C40">
            <w:pPr>
              <w:pStyle w:val="8"/>
              <w:spacing w:before="1" w:line="240" w:lineRule="auto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$7)</w:t>
            </w:r>
          </w:p>
        </w:tc>
        <w:tc>
          <w:tcPr>
            <w:tcW w:w="979" w:type="dxa"/>
          </w:tcPr>
          <w:p w14:paraId="2626905D">
            <w:pPr>
              <w:pStyle w:val="8"/>
              <w:spacing w:line="283" w:lineRule="auto"/>
              <w:ind w:left="110" w:right="206"/>
              <w:jc w:val="both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Pay-as- </w:t>
            </w:r>
            <w:r>
              <w:rPr>
                <w:spacing w:val="-2"/>
                <w:sz w:val="22"/>
              </w:rPr>
              <w:t>you-go (From</w:t>
            </w:r>
          </w:p>
          <w:p w14:paraId="424ECFA3">
            <w:pPr>
              <w:pStyle w:val="8"/>
              <w:spacing w:before="1" w:line="240" w:lineRule="auto"/>
              <w:ind w:left="110"/>
              <w:rPr>
                <w:sz w:val="22"/>
              </w:rPr>
            </w:pPr>
            <w:r>
              <w:rPr>
                <w:spacing w:val="-5"/>
                <w:sz w:val="22"/>
              </w:rPr>
              <w:t>$5)</w:t>
            </w:r>
          </w:p>
        </w:tc>
        <w:tc>
          <w:tcPr>
            <w:tcW w:w="1026" w:type="dxa"/>
          </w:tcPr>
          <w:p w14:paraId="597C4884">
            <w:pPr>
              <w:pStyle w:val="8"/>
              <w:spacing w:line="240" w:lineRule="auto"/>
              <w:ind w:left="0"/>
              <w:rPr>
                <w:sz w:val="22"/>
              </w:rPr>
            </w:pPr>
          </w:p>
        </w:tc>
      </w:tr>
      <w:tr w14:paraId="7A4584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2" w:hRule="atLeast"/>
        </w:trPr>
        <w:tc>
          <w:tcPr>
            <w:tcW w:w="972" w:type="dxa"/>
            <w:shd w:val="clear" w:color="auto" w:fill="D9D9D9"/>
          </w:tcPr>
          <w:p w14:paraId="5AA0AFAD">
            <w:pPr>
              <w:pStyle w:val="8"/>
              <w:spacing w:before="3" w:line="283" w:lineRule="auto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 xml:space="preserve">Mobile </w:t>
            </w:r>
            <w:r>
              <w:rPr>
                <w:b/>
                <w:spacing w:val="-4"/>
                <w:sz w:val="22"/>
              </w:rPr>
              <w:t>App Availab</w:t>
            </w:r>
          </w:p>
          <w:p w14:paraId="0421D61F">
            <w:pPr>
              <w:pStyle w:val="8"/>
              <w:spacing w:line="250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ility</w:t>
            </w:r>
          </w:p>
        </w:tc>
        <w:tc>
          <w:tcPr>
            <w:tcW w:w="854" w:type="dxa"/>
          </w:tcPr>
          <w:p w14:paraId="5862978A">
            <w:pPr>
              <w:pStyle w:val="8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</w:tc>
        <w:tc>
          <w:tcPr>
            <w:tcW w:w="804" w:type="dxa"/>
          </w:tcPr>
          <w:p w14:paraId="22F44E08">
            <w:pPr>
              <w:pStyle w:val="8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</w:tc>
        <w:tc>
          <w:tcPr>
            <w:tcW w:w="753" w:type="dxa"/>
          </w:tcPr>
          <w:p w14:paraId="50963087">
            <w:pPr>
              <w:pStyle w:val="8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No</w:t>
            </w:r>
          </w:p>
        </w:tc>
        <w:tc>
          <w:tcPr>
            <w:tcW w:w="1029" w:type="dxa"/>
          </w:tcPr>
          <w:p w14:paraId="49B82012">
            <w:pPr>
              <w:pStyle w:val="8"/>
              <w:ind w:left="109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</w:tc>
        <w:tc>
          <w:tcPr>
            <w:tcW w:w="1025" w:type="dxa"/>
          </w:tcPr>
          <w:p w14:paraId="5DD77A14">
            <w:pPr>
              <w:pStyle w:val="8"/>
              <w:ind w:left="102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</w:tc>
        <w:tc>
          <w:tcPr>
            <w:tcW w:w="1029" w:type="dxa"/>
          </w:tcPr>
          <w:p w14:paraId="79864DAE">
            <w:pPr>
              <w:pStyle w:val="8"/>
              <w:ind w:left="107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</w:tc>
        <w:tc>
          <w:tcPr>
            <w:tcW w:w="979" w:type="dxa"/>
          </w:tcPr>
          <w:p w14:paraId="0F9E5B74">
            <w:pPr>
              <w:pStyle w:val="8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</w:tc>
        <w:tc>
          <w:tcPr>
            <w:tcW w:w="1026" w:type="dxa"/>
          </w:tcPr>
          <w:p w14:paraId="6A35EC8A">
            <w:pPr>
              <w:pStyle w:val="8"/>
              <w:spacing w:line="240" w:lineRule="auto"/>
              <w:ind w:left="0"/>
              <w:rPr>
                <w:sz w:val="22"/>
              </w:rPr>
            </w:pPr>
          </w:p>
        </w:tc>
      </w:tr>
      <w:tr w14:paraId="0C6045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972" w:type="dxa"/>
            <w:shd w:val="clear" w:color="auto" w:fill="D9D9D9"/>
          </w:tcPr>
          <w:p w14:paraId="4D8B8D0F">
            <w:pPr>
              <w:pStyle w:val="8"/>
              <w:spacing w:before="3" w:line="285" w:lineRule="auto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 xml:space="preserve">Storage </w:t>
            </w:r>
            <w:r>
              <w:rPr>
                <w:b/>
                <w:spacing w:val="-2"/>
                <w:sz w:val="22"/>
              </w:rPr>
              <w:t>Space</w:t>
            </w:r>
          </w:p>
        </w:tc>
        <w:tc>
          <w:tcPr>
            <w:tcW w:w="854" w:type="dxa"/>
          </w:tcPr>
          <w:p w14:paraId="316981E4">
            <w:pPr>
              <w:pStyle w:val="8"/>
              <w:rPr>
                <w:sz w:val="22"/>
              </w:rPr>
            </w:pPr>
            <w:r>
              <w:rPr>
                <w:spacing w:val="-2"/>
                <w:sz w:val="22"/>
              </w:rPr>
              <w:t>Varies</w:t>
            </w:r>
          </w:p>
        </w:tc>
        <w:tc>
          <w:tcPr>
            <w:tcW w:w="804" w:type="dxa"/>
          </w:tcPr>
          <w:p w14:paraId="3BF5219B">
            <w:pPr>
              <w:pStyle w:val="8"/>
              <w:rPr>
                <w:sz w:val="22"/>
              </w:rPr>
            </w:pPr>
            <w:r>
              <w:rPr>
                <w:spacing w:val="-4"/>
                <w:sz w:val="22"/>
              </w:rPr>
              <w:t>20GB</w:t>
            </w:r>
          </w:p>
          <w:p w14:paraId="677272AA">
            <w:pPr>
              <w:pStyle w:val="8"/>
              <w:spacing w:before="47" w:line="240" w:lineRule="auto"/>
              <w:rPr>
                <w:sz w:val="22"/>
              </w:rPr>
            </w:pPr>
            <w:r>
              <w:rPr>
                <w:spacing w:val="-4"/>
                <w:sz w:val="22"/>
              </w:rPr>
              <w:t>Free</w:t>
            </w:r>
          </w:p>
        </w:tc>
        <w:tc>
          <w:tcPr>
            <w:tcW w:w="753" w:type="dxa"/>
          </w:tcPr>
          <w:p w14:paraId="2595AADC">
            <w:pPr>
              <w:pStyle w:val="8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VM-</w:t>
            </w:r>
          </w:p>
          <w:p w14:paraId="4E56373F">
            <w:pPr>
              <w:pStyle w:val="8"/>
              <w:spacing w:before="47" w:line="240" w:lineRule="auto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based</w:t>
            </w:r>
          </w:p>
        </w:tc>
        <w:tc>
          <w:tcPr>
            <w:tcW w:w="1029" w:type="dxa"/>
          </w:tcPr>
          <w:p w14:paraId="65C80BBC">
            <w:pPr>
              <w:pStyle w:val="8"/>
              <w:spacing w:line="285" w:lineRule="auto"/>
              <w:ind w:left="109" w:right="172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Customi </w:t>
            </w:r>
            <w:r>
              <w:rPr>
                <w:spacing w:val="-2"/>
                <w:sz w:val="22"/>
              </w:rPr>
              <w:t>zable</w:t>
            </w:r>
          </w:p>
        </w:tc>
        <w:tc>
          <w:tcPr>
            <w:tcW w:w="1025" w:type="dxa"/>
          </w:tcPr>
          <w:p w14:paraId="1D7399D3">
            <w:pPr>
              <w:pStyle w:val="8"/>
              <w:spacing w:line="285" w:lineRule="auto"/>
              <w:ind w:left="102" w:right="175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Customi </w:t>
            </w:r>
            <w:r>
              <w:rPr>
                <w:spacing w:val="-2"/>
                <w:sz w:val="22"/>
              </w:rPr>
              <w:t>zable</w:t>
            </w:r>
          </w:p>
        </w:tc>
        <w:tc>
          <w:tcPr>
            <w:tcW w:w="1029" w:type="dxa"/>
          </w:tcPr>
          <w:p w14:paraId="7B815940">
            <w:pPr>
              <w:pStyle w:val="8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Customi</w:t>
            </w:r>
          </w:p>
          <w:p w14:paraId="59E703F4">
            <w:pPr>
              <w:pStyle w:val="8"/>
              <w:spacing w:before="12" w:line="290" w:lineRule="atLeast"/>
              <w:ind w:left="107" w:right="286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zable </w:t>
            </w:r>
            <w:r>
              <w:rPr>
                <w:spacing w:val="-6"/>
                <w:sz w:val="22"/>
              </w:rPr>
              <w:t>(AWS)</w:t>
            </w:r>
          </w:p>
        </w:tc>
        <w:tc>
          <w:tcPr>
            <w:tcW w:w="979" w:type="dxa"/>
          </w:tcPr>
          <w:p w14:paraId="2956583E">
            <w:pPr>
              <w:pStyle w:val="8"/>
              <w:ind w:left="110"/>
              <w:rPr>
                <w:sz w:val="22"/>
              </w:rPr>
            </w:pPr>
            <w:r>
              <w:rPr>
                <w:spacing w:val="-5"/>
                <w:sz w:val="22"/>
              </w:rPr>
              <w:t>5GB</w:t>
            </w:r>
          </w:p>
          <w:p w14:paraId="32CACBB4">
            <w:pPr>
              <w:pStyle w:val="8"/>
              <w:spacing w:before="47" w:line="240" w:lineRule="auto"/>
              <w:ind w:left="110"/>
              <w:rPr>
                <w:sz w:val="22"/>
              </w:rPr>
            </w:pPr>
            <w:r>
              <w:rPr>
                <w:spacing w:val="-4"/>
                <w:sz w:val="22"/>
              </w:rPr>
              <w:t>Free</w:t>
            </w:r>
          </w:p>
        </w:tc>
        <w:tc>
          <w:tcPr>
            <w:tcW w:w="1026" w:type="dxa"/>
          </w:tcPr>
          <w:p w14:paraId="7DDB0CEF">
            <w:pPr>
              <w:pStyle w:val="8"/>
              <w:ind w:left="111"/>
              <w:rPr>
                <w:sz w:val="22"/>
              </w:rPr>
            </w:pPr>
            <w:r>
              <w:rPr>
                <w:spacing w:val="-2"/>
                <w:sz w:val="22"/>
              </w:rPr>
              <w:t>Customi</w:t>
            </w:r>
          </w:p>
          <w:p w14:paraId="5DF31A60">
            <w:pPr>
              <w:pStyle w:val="8"/>
              <w:spacing w:before="12" w:line="290" w:lineRule="atLeast"/>
              <w:ind w:left="111" w:right="269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zable </w:t>
            </w:r>
            <w:r>
              <w:rPr>
                <w:spacing w:val="-4"/>
                <w:sz w:val="22"/>
              </w:rPr>
              <w:t>(AWS)</w:t>
            </w:r>
          </w:p>
        </w:tc>
      </w:tr>
      <w:tr w14:paraId="52B6F1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0" w:hRule="atLeast"/>
        </w:trPr>
        <w:tc>
          <w:tcPr>
            <w:tcW w:w="972" w:type="dxa"/>
            <w:shd w:val="clear" w:color="auto" w:fill="D9D9D9"/>
          </w:tcPr>
          <w:p w14:paraId="46C6456C">
            <w:pPr>
              <w:pStyle w:val="8"/>
              <w:spacing w:before="3" w:line="283" w:lineRule="auto"/>
              <w:ind w:right="49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 xml:space="preserve">User Interfa </w:t>
            </w:r>
            <w:r>
              <w:rPr>
                <w:b/>
                <w:sz w:val="22"/>
              </w:rPr>
              <w:t>ce</w:t>
            </w:r>
            <w:r>
              <w:rPr>
                <w:b/>
                <w:spacing w:val="5"/>
                <w:sz w:val="22"/>
              </w:rPr>
              <w:t xml:space="preserve"> </w:t>
            </w:r>
            <w:r>
              <w:rPr>
                <w:b/>
                <w:spacing w:val="-4"/>
                <w:sz w:val="22"/>
              </w:rPr>
              <w:t>(UI)</w:t>
            </w:r>
          </w:p>
        </w:tc>
        <w:tc>
          <w:tcPr>
            <w:tcW w:w="854" w:type="dxa"/>
          </w:tcPr>
          <w:p w14:paraId="74604699">
            <w:pPr>
              <w:pStyle w:val="8"/>
              <w:spacing w:line="283" w:lineRule="auto"/>
              <w:ind w:right="119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Clean, </w:t>
            </w:r>
            <w:r>
              <w:rPr>
                <w:spacing w:val="-4"/>
                <w:sz w:val="22"/>
              </w:rPr>
              <w:t>Simple</w:t>
            </w:r>
          </w:p>
        </w:tc>
        <w:tc>
          <w:tcPr>
            <w:tcW w:w="804" w:type="dxa"/>
          </w:tcPr>
          <w:p w14:paraId="3FA9B630">
            <w:pPr>
              <w:pStyle w:val="8"/>
              <w:rPr>
                <w:sz w:val="22"/>
              </w:rPr>
            </w:pPr>
            <w:r>
              <w:rPr>
                <w:spacing w:val="-2"/>
                <w:sz w:val="22"/>
              </w:rPr>
              <w:t>Basic</w:t>
            </w:r>
          </w:p>
        </w:tc>
        <w:tc>
          <w:tcPr>
            <w:tcW w:w="753" w:type="dxa"/>
          </w:tcPr>
          <w:p w14:paraId="61EC80C1">
            <w:pPr>
              <w:pStyle w:val="8"/>
              <w:spacing w:line="283" w:lineRule="auto"/>
              <w:ind w:left="108" w:right="141" w:hanging="3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Secur ity- </w:t>
            </w:r>
            <w:r>
              <w:rPr>
                <w:spacing w:val="-2"/>
                <w:sz w:val="22"/>
              </w:rPr>
              <w:t>focus</w:t>
            </w:r>
          </w:p>
          <w:p w14:paraId="0D9722A2">
            <w:pPr>
              <w:pStyle w:val="8"/>
              <w:spacing w:before="1" w:line="240" w:lineRule="auto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ed</w:t>
            </w:r>
          </w:p>
        </w:tc>
        <w:tc>
          <w:tcPr>
            <w:tcW w:w="1029" w:type="dxa"/>
          </w:tcPr>
          <w:p w14:paraId="2DEDA3EE">
            <w:pPr>
              <w:pStyle w:val="8"/>
              <w:spacing w:line="283" w:lineRule="auto"/>
              <w:ind w:left="109" w:right="172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Customi </w:t>
            </w:r>
            <w:r>
              <w:rPr>
                <w:spacing w:val="-2"/>
                <w:sz w:val="22"/>
              </w:rPr>
              <w:t>zable</w:t>
            </w:r>
          </w:p>
        </w:tc>
        <w:tc>
          <w:tcPr>
            <w:tcW w:w="1025" w:type="dxa"/>
          </w:tcPr>
          <w:p w14:paraId="27846441">
            <w:pPr>
              <w:pStyle w:val="8"/>
              <w:ind w:left="102"/>
              <w:rPr>
                <w:sz w:val="22"/>
              </w:rPr>
            </w:pPr>
            <w:r>
              <w:rPr>
                <w:spacing w:val="-2"/>
                <w:sz w:val="22"/>
              </w:rPr>
              <w:t>Simple</w:t>
            </w:r>
          </w:p>
        </w:tc>
        <w:tc>
          <w:tcPr>
            <w:tcW w:w="1029" w:type="dxa"/>
          </w:tcPr>
          <w:p w14:paraId="023CEEEB">
            <w:pPr>
              <w:pStyle w:val="8"/>
              <w:spacing w:line="283" w:lineRule="auto"/>
              <w:ind w:left="107" w:right="174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Customi </w:t>
            </w:r>
            <w:r>
              <w:rPr>
                <w:spacing w:val="-2"/>
                <w:sz w:val="22"/>
              </w:rPr>
              <w:t>zable</w:t>
            </w:r>
          </w:p>
        </w:tc>
        <w:tc>
          <w:tcPr>
            <w:tcW w:w="979" w:type="dxa"/>
          </w:tcPr>
          <w:p w14:paraId="5612D65D">
            <w:pPr>
              <w:pStyle w:val="8"/>
              <w:spacing w:line="283" w:lineRule="auto"/>
              <w:ind w:left="110" w:right="170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Minima </w:t>
            </w:r>
            <w:r>
              <w:rPr>
                <w:spacing w:val="-2"/>
                <w:sz w:val="22"/>
              </w:rPr>
              <w:t xml:space="preserve">list, </w:t>
            </w:r>
            <w:r>
              <w:rPr>
                <w:spacing w:val="-4"/>
                <w:sz w:val="22"/>
              </w:rPr>
              <w:t>Web-</w:t>
            </w:r>
          </w:p>
          <w:p w14:paraId="5F364F47">
            <w:pPr>
              <w:pStyle w:val="8"/>
              <w:spacing w:before="1" w:line="240" w:lineRule="auto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based</w:t>
            </w:r>
          </w:p>
        </w:tc>
        <w:tc>
          <w:tcPr>
            <w:tcW w:w="1026" w:type="dxa"/>
          </w:tcPr>
          <w:p w14:paraId="28C0B4F2">
            <w:pPr>
              <w:pStyle w:val="8"/>
              <w:spacing w:line="240" w:lineRule="auto"/>
              <w:ind w:left="0"/>
              <w:rPr>
                <w:sz w:val="22"/>
              </w:rPr>
            </w:pPr>
          </w:p>
        </w:tc>
      </w:tr>
      <w:tr w14:paraId="4AD16C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4" w:hRule="atLeast"/>
        </w:trPr>
        <w:tc>
          <w:tcPr>
            <w:tcW w:w="972" w:type="dxa"/>
            <w:shd w:val="clear" w:color="auto" w:fill="D9D9D9"/>
          </w:tcPr>
          <w:p w14:paraId="2170E1C7">
            <w:pPr>
              <w:pStyle w:val="8"/>
              <w:spacing w:before="5" w:line="283" w:lineRule="auto"/>
              <w:ind w:right="120"/>
              <w:jc w:val="both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 xml:space="preserve">Sharing Capabil </w:t>
            </w:r>
            <w:r>
              <w:rPr>
                <w:b/>
                <w:spacing w:val="-2"/>
                <w:sz w:val="22"/>
              </w:rPr>
              <w:t>ities</w:t>
            </w:r>
          </w:p>
        </w:tc>
        <w:tc>
          <w:tcPr>
            <w:tcW w:w="854" w:type="dxa"/>
          </w:tcPr>
          <w:p w14:paraId="789D6B5C">
            <w:pPr>
              <w:pStyle w:val="8"/>
              <w:spacing w:before="1" w:line="283" w:lineRule="auto"/>
              <w:ind w:right="125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Social </w:t>
            </w:r>
            <w:r>
              <w:rPr>
                <w:spacing w:val="-4"/>
                <w:sz w:val="22"/>
              </w:rPr>
              <w:t>Media, Mail</w:t>
            </w:r>
          </w:p>
        </w:tc>
        <w:tc>
          <w:tcPr>
            <w:tcW w:w="804" w:type="dxa"/>
          </w:tcPr>
          <w:p w14:paraId="6324D880">
            <w:pPr>
              <w:pStyle w:val="8"/>
              <w:spacing w:before="1" w:line="285" w:lineRule="auto"/>
              <w:ind w:right="126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Social </w:t>
            </w:r>
            <w:r>
              <w:rPr>
                <w:spacing w:val="-4"/>
                <w:sz w:val="22"/>
              </w:rPr>
              <w:t>Media</w:t>
            </w:r>
          </w:p>
          <w:p w14:paraId="00D3E6E9">
            <w:pPr>
              <w:pStyle w:val="8"/>
              <w:rPr>
                <w:sz w:val="22"/>
              </w:rPr>
            </w:pPr>
            <w:r>
              <w:rPr>
                <w:sz w:val="22"/>
              </w:rPr>
              <w:t>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Mail</w:t>
            </w:r>
          </w:p>
        </w:tc>
        <w:tc>
          <w:tcPr>
            <w:tcW w:w="753" w:type="dxa"/>
          </w:tcPr>
          <w:p w14:paraId="15823D03">
            <w:pPr>
              <w:pStyle w:val="8"/>
              <w:spacing w:before="1" w:line="283" w:lineRule="auto"/>
              <w:ind w:left="108" w:right="170"/>
              <w:rPr>
                <w:sz w:val="22"/>
              </w:rPr>
            </w:pPr>
            <w:r>
              <w:rPr>
                <w:spacing w:val="-6"/>
                <w:sz w:val="22"/>
              </w:rPr>
              <w:t xml:space="preserve">No </w:t>
            </w:r>
            <w:r>
              <w:rPr>
                <w:spacing w:val="-4"/>
                <w:sz w:val="22"/>
              </w:rPr>
              <w:t xml:space="preserve">Shari </w:t>
            </w:r>
            <w:r>
              <w:rPr>
                <w:spacing w:val="-6"/>
                <w:sz w:val="22"/>
              </w:rPr>
              <w:t>ng</w:t>
            </w:r>
          </w:p>
        </w:tc>
        <w:tc>
          <w:tcPr>
            <w:tcW w:w="1029" w:type="dxa"/>
          </w:tcPr>
          <w:p w14:paraId="08512A58">
            <w:pPr>
              <w:pStyle w:val="8"/>
              <w:spacing w:before="1" w:line="240" w:lineRule="auto"/>
              <w:ind w:left="109"/>
              <w:rPr>
                <w:sz w:val="22"/>
              </w:rPr>
            </w:pPr>
            <w:r>
              <w:rPr>
                <w:spacing w:val="-4"/>
                <w:sz w:val="22"/>
              </w:rPr>
              <w:t>Mail</w:t>
            </w:r>
          </w:p>
        </w:tc>
        <w:tc>
          <w:tcPr>
            <w:tcW w:w="1025" w:type="dxa"/>
          </w:tcPr>
          <w:p w14:paraId="0C11A592">
            <w:pPr>
              <w:pStyle w:val="8"/>
              <w:spacing w:before="1" w:line="240" w:lineRule="auto"/>
              <w:ind w:left="102"/>
              <w:rPr>
                <w:sz w:val="22"/>
              </w:rPr>
            </w:pPr>
            <w:r>
              <w:rPr>
                <w:spacing w:val="-4"/>
                <w:sz w:val="22"/>
              </w:rPr>
              <w:t>Mail</w:t>
            </w:r>
          </w:p>
        </w:tc>
        <w:tc>
          <w:tcPr>
            <w:tcW w:w="1029" w:type="dxa"/>
          </w:tcPr>
          <w:p w14:paraId="5204C802">
            <w:pPr>
              <w:pStyle w:val="8"/>
              <w:spacing w:before="1" w:line="283" w:lineRule="auto"/>
              <w:ind w:left="107" w:right="199"/>
              <w:jc w:val="both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Enterpri </w:t>
            </w:r>
            <w:r>
              <w:rPr>
                <w:spacing w:val="-2"/>
                <w:sz w:val="22"/>
              </w:rPr>
              <w:t xml:space="preserve">se-level </w:t>
            </w:r>
            <w:r>
              <w:rPr>
                <w:spacing w:val="-4"/>
                <w:sz w:val="22"/>
              </w:rPr>
              <w:t>(via</w:t>
            </w:r>
          </w:p>
          <w:p w14:paraId="2522187B">
            <w:pPr>
              <w:pStyle w:val="8"/>
              <w:spacing w:before="2" w:line="240" w:lineRule="auto"/>
              <w:ind w:left="107"/>
              <w:rPr>
                <w:sz w:val="22"/>
              </w:rPr>
            </w:pPr>
            <w:r>
              <w:rPr>
                <w:spacing w:val="-4"/>
                <w:sz w:val="22"/>
              </w:rPr>
              <w:t>AWS)</w:t>
            </w:r>
          </w:p>
        </w:tc>
        <w:tc>
          <w:tcPr>
            <w:tcW w:w="979" w:type="dxa"/>
          </w:tcPr>
          <w:p w14:paraId="437E14AA">
            <w:pPr>
              <w:pStyle w:val="8"/>
              <w:spacing w:before="1" w:line="283" w:lineRule="auto"/>
              <w:ind w:left="110" w:right="245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Social </w:t>
            </w:r>
            <w:r>
              <w:rPr>
                <w:spacing w:val="-4"/>
                <w:sz w:val="22"/>
              </w:rPr>
              <w:t>Media, Mail</w:t>
            </w:r>
          </w:p>
        </w:tc>
        <w:tc>
          <w:tcPr>
            <w:tcW w:w="1026" w:type="dxa"/>
          </w:tcPr>
          <w:p w14:paraId="53A2691E">
            <w:pPr>
              <w:pStyle w:val="8"/>
              <w:spacing w:line="240" w:lineRule="auto"/>
              <w:ind w:left="0"/>
              <w:rPr>
                <w:sz w:val="22"/>
              </w:rPr>
            </w:pPr>
          </w:p>
        </w:tc>
      </w:tr>
      <w:tr w14:paraId="4CF38C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972" w:type="dxa"/>
            <w:shd w:val="clear" w:color="auto" w:fill="D9D9D9"/>
          </w:tcPr>
          <w:p w14:paraId="4F2DBD92">
            <w:pPr>
              <w:pStyle w:val="8"/>
              <w:spacing w:before="1" w:line="288" w:lineRule="auto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Chat Facility</w:t>
            </w:r>
          </w:p>
        </w:tc>
        <w:tc>
          <w:tcPr>
            <w:tcW w:w="854" w:type="dxa"/>
          </w:tcPr>
          <w:p w14:paraId="291C566E">
            <w:pPr>
              <w:pStyle w:val="8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</w:tc>
        <w:tc>
          <w:tcPr>
            <w:tcW w:w="804" w:type="dxa"/>
          </w:tcPr>
          <w:p w14:paraId="3941555D">
            <w:pPr>
              <w:pStyle w:val="8"/>
              <w:rPr>
                <w:sz w:val="22"/>
              </w:rPr>
            </w:pPr>
            <w:r>
              <w:rPr>
                <w:spacing w:val="-5"/>
                <w:sz w:val="22"/>
              </w:rPr>
              <w:t>No</w:t>
            </w:r>
          </w:p>
        </w:tc>
        <w:tc>
          <w:tcPr>
            <w:tcW w:w="753" w:type="dxa"/>
          </w:tcPr>
          <w:p w14:paraId="5B56746D">
            <w:pPr>
              <w:pStyle w:val="8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No</w:t>
            </w:r>
          </w:p>
        </w:tc>
        <w:tc>
          <w:tcPr>
            <w:tcW w:w="1029" w:type="dxa"/>
          </w:tcPr>
          <w:p w14:paraId="128FE9C6">
            <w:pPr>
              <w:pStyle w:val="8"/>
              <w:ind w:left="109"/>
              <w:rPr>
                <w:sz w:val="22"/>
              </w:rPr>
            </w:pPr>
            <w:r>
              <w:rPr>
                <w:spacing w:val="-5"/>
                <w:sz w:val="22"/>
              </w:rPr>
              <w:t>No</w:t>
            </w:r>
          </w:p>
        </w:tc>
        <w:tc>
          <w:tcPr>
            <w:tcW w:w="1025" w:type="dxa"/>
          </w:tcPr>
          <w:p w14:paraId="7608879C">
            <w:pPr>
              <w:pStyle w:val="8"/>
              <w:ind w:left="102"/>
              <w:rPr>
                <w:sz w:val="22"/>
              </w:rPr>
            </w:pPr>
            <w:r>
              <w:rPr>
                <w:spacing w:val="-5"/>
                <w:sz w:val="22"/>
              </w:rPr>
              <w:t>No</w:t>
            </w:r>
          </w:p>
        </w:tc>
        <w:tc>
          <w:tcPr>
            <w:tcW w:w="1029" w:type="dxa"/>
          </w:tcPr>
          <w:p w14:paraId="17EB0A04">
            <w:pPr>
              <w:pStyle w:val="8"/>
              <w:spacing w:line="288" w:lineRule="auto"/>
              <w:ind w:left="107" w:right="359" w:hanging="3"/>
              <w:rPr>
                <w:sz w:val="22"/>
              </w:rPr>
            </w:pPr>
            <w:r>
              <w:rPr>
                <w:spacing w:val="-4"/>
                <w:sz w:val="22"/>
              </w:rPr>
              <w:t xml:space="preserve">Yes </w:t>
            </w:r>
            <w:r>
              <w:rPr>
                <w:spacing w:val="-6"/>
                <w:sz w:val="22"/>
              </w:rPr>
              <w:t>(AWS</w:t>
            </w:r>
          </w:p>
          <w:p w14:paraId="0E9E4ADA">
            <w:pPr>
              <w:pStyle w:val="8"/>
              <w:spacing w:line="248" w:lineRule="exact"/>
              <w:ind w:left="107"/>
              <w:rPr>
                <w:sz w:val="22"/>
              </w:rPr>
            </w:pPr>
            <w:r>
              <w:rPr>
                <w:spacing w:val="-2"/>
                <w:sz w:val="22"/>
              </w:rPr>
              <w:t>Chime)</w:t>
            </w:r>
          </w:p>
        </w:tc>
        <w:tc>
          <w:tcPr>
            <w:tcW w:w="979" w:type="dxa"/>
          </w:tcPr>
          <w:p w14:paraId="67709592">
            <w:pPr>
              <w:pStyle w:val="8"/>
              <w:ind w:left="110"/>
              <w:rPr>
                <w:sz w:val="22"/>
              </w:rPr>
            </w:pPr>
            <w:r>
              <w:rPr>
                <w:spacing w:val="-5"/>
                <w:sz w:val="22"/>
              </w:rPr>
              <w:t>Yes</w:t>
            </w:r>
          </w:p>
          <w:p w14:paraId="2C4E493E">
            <w:pPr>
              <w:pStyle w:val="8"/>
              <w:spacing w:before="10" w:line="290" w:lineRule="atLeast"/>
              <w:ind w:left="110" w:right="287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(Web- </w:t>
            </w:r>
            <w:r>
              <w:rPr>
                <w:spacing w:val="-4"/>
                <w:sz w:val="22"/>
              </w:rPr>
              <w:t>based)</w:t>
            </w:r>
          </w:p>
        </w:tc>
        <w:tc>
          <w:tcPr>
            <w:tcW w:w="1026" w:type="dxa"/>
          </w:tcPr>
          <w:p w14:paraId="643D845A">
            <w:pPr>
              <w:pStyle w:val="8"/>
              <w:spacing w:line="240" w:lineRule="auto"/>
              <w:ind w:left="0"/>
              <w:rPr>
                <w:sz w:val="22"/>
              </w:rPr>
            </w:pPr>
          </w:p>
        </w:tc>
      </w:tr>
    </w:tbl>
    <w:p w14:paraId="0F25E456">
      <w:pPr>
        <w:pStyle w:val="8"/>
        <w:spacing w:after="0" w:line="240" w:lineRule="auto"/>
        <w:rPr>
          <w:sz w:val="22"/>
        </w:rPr>
        <w:sectPr>
          <w:pgSz w:w="12240" w:h="15840"/>
          <w:pgMar w:top="1360" w:right="720" w:bottom="280" w:left="1800" w:header="720" w:footer="720" w:gutter="0"/>
          <w:cols w:space="720" w:num="1"/>
        </w:sectPr>
      </w:pPr>
    </w:p>
    <w:p w14:paraId="2562062B">
      <w:pPr>
        <w:spacing w:before="74"/>
        <w:ind w:left="72" w:right="0" w:firstLine="0"/>
        <w:jc w:val="left"/>
        <w:rPr>
          <w:b/>
          <w:sz w:val="22"/>
        </w:rPr>
      </w:pPr>
      <w:r>
        <w:rPr>
          <w:b/>
          <w:sz w:val="22"/>
        </w:rPr>
        <w:t>Compare</w:t>
      </w:r>
      <w:r>
        <w:rPr>
          <w:b/>
          <w:spacing w:val="7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12"/>
          <w:sz w:val="22"/>
        </w:rPr>
        <w:t xml:space="preserve"> </w:t>
      </w:r>
      <w:r>
        <w:rPr>
          <w:b/>
          <w:sz w:val="22"/>
        </w:rPr>
        <w:t>contrast</w:t>
      </w:r>
      <w:r>
        <w:rPr>
          <w:b/>
          <w:spacing w:val="10"/>
          <w:sz w:val="22"/>
        </w:rPr>
        <w:t xml:space="preserve"> </w:t>
      </w:r>
      <w:r>
        <w:rPr>
          <w:b/>
          <w:sz w:val="22"/>
        </w:rPr>
        <w:t>between</w:t>
      </w:r>
      <w:r>
        <w:rPr>
          <w:b/>
          <w:spacing w:val="9"/>
          <w:sz w:val="22"/>
        </w:rPr>
        <w:t xml:space="preserve"> </w:t>
      </w:r>
      <w:r>
        <w:rPr>
          <w:b/>
          <w:sz w:val="22"/>
        </w:rPr>
        <w:t>Daas</w:t>
      </w:r>
      <w:r>
        <w:rPr>
          <w:b/>
          <w:spacing w:val="8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11"/>
          <w:sz w:val="22"/>
        </w:rPr>
        <w:t xml:space="preserve"> </w:t>
      </w:r>
      <w:r>
        <w:rPr>
          <w:b/>
          <w:spacing w:val="-4"/>
          <w:sz w:val="22"/>
        </w:rPr>
        <w:t>Iaas:</w:t>
      </w:r>
    </w:p>
    <w:p w14:paraId="45F26B0D">
      <w:pPr>
        <w:pStyle w:val="5"/>
        <w:spacing w:before="88"/>
        <w:rPr>
          <w:b/>
          <w:sz w:val="20"/>
        </w:rPr>
      </w:pPr>
    </w:p>
    <w:tbl>
      <w:tblPr>
        <w:tblStyle w:val="4"/>
        <w:tblW w:w="0" w:type="auto"/>
        <w:tblInd w:w="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98"/>
        <w:gridCol w:w="3183"/>
        <w:gridCol w:w="3394"/>
      </w:tblGrid>
      <w:tr w14:paraId="05DBC2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1898" w:type="dxa"/>
            <w:shd w:val="clear" w:color="auto" w:fill="D9D9D9"/>
          </w:tcPr>
          <w:p w14:paraId="566792E8">
            <w:pPr>
              <w:pStyle w:val="8"/>
              <w:spacing w:before="3" w:line="240" w:lineRule="auto"/>
              <w:ind w:left="50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Criterion</w:t>
            </w:r>
          </w:p>
        </w:tc>
        <w:tc>
          <w:tcPr>
            <w:tcW w:w="3183" w:type="dxa"/>
            <w:shd w:val="clear" w:color="auto" w:fill="D9D9D9"/>
          </w:tcPr>
          <w:p w14:paraId="44E7B8CA">
            <w:pPr>
              <w:pStyle w:val="8"/>
              <w:spacing w:before="3" w:line="240" w:lineRule="auto"/>
              <w:ind w:left="221"/>
              <w:rPr>
                <w:b/>
                <w:sz w:val="22"/>
              </w:rPr>
            </w:pPr>
            <w:r>
              <w:rPr>
                <w:b/>
                <w:sz w:val="22"/>
              </w:rPr>
              <w:t>DaaS</w:t>
            </w:r>
            <w:r>
              <w:rPr>
                <w:b/>
                <w:spacing w:val="21"/>
                <w:sz w:val="22"/>
              </w:rPr>
              <w:t xml:space="preserve"> </w:t>
            </w:r>
            <w:r>
              <w:rPr>
                <w:b/>
                <w:sz w:val="22"/>
              </w:rPr>
              <w:t>(Desktop-as-a-</w:t>
            </w:r>
            <w:r>
              <w:rPr>
                <w:b/>
                <w:spacing w:val="-2"/>
                <w:sz w:val="22"/>
              </w:rPr>
              <w:t>Service)</w:t>
            </w:r>
          </w:p>
        </w:tc>
        <w:tc>
          <w:tcPr>
            <w:tcW w:w="3394" w:type="dxa"/>
            <w:shd w:val="clear" w:color="auto" w:fill="D9D9D9"/>
          </w:tcPr>
          <w:p w14:paraId="2E592AEF">
            <w:pPr>
              <w:pStyle w:val="8"/>
              <w:spacing w:before="3" w:line="240" w:lineRule="auto"/>
              <w:ind w:left="1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IaaS</w:t>
            </w:r>
            <w:r>
              <w:rPr>
                <w:b/>
                <w:spacing w:val="25"/>
                <w:sz w:val="22"/>
              </w:rPr>
              <w:t xml:space="preserve"> </w:t>
            </w:r>
            <w:r>
              <w:rPr>
                <w:b/>
                <w:sz w:val="22"/>
              </w:rPr>
              <w:t>(Infrastructure-as-</w:t>
            </w:r>
            <w:r>
              <w:rPr>
                <w:b/>
                <w:spacing w:val="-5"/>
                <w:sz w:val="22"/>
              </w:rPr>
              <w:t>a-</w:t>
            </w:r>
          </w:p>
          <w:p w14:paraId="59891ECB">
            <w:pPr>
              <w:pStyle w:val="8"/>
              <w:spacing w:before="47" w:line="240" w:lineRule="auto"/>
              <w:ind w:left="17" w:right="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Service)</w:t>
            </w:r>
          </w:p>
        </w:tc>
      </w:tr>
      <w:tr w14:paraId="6592E6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1898" w:type="dxa"/>
            <w:shd w:val="clear" w:color="auto" w:fill="D9D9D9"/>
          </w:tcPr>
          <w:p w14:paraId="145BBA6B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Core</w:t>
            </w:r>
            <w:r>
              <w:rPr>
                <w:b/>
                <w:spacing w:val="6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Offering</w:t>
            </w:r>
          </w:p>
        </w:tc>
        <w:tc>
          <w:tcPr>
            <w:tcW w:w="3183" w:type="dxa"/>
          </w:tcPr>
          <w:p w14:paraId="68CDC532">
            <w:pPr>
              <w:pStyle w:val="8"/>
              <w:spacing w:line="288" w:lineRule="auto"/>
              <w:ind w:right="53"/>
              <w:rPr>
                <w:sz w:val="22"/>
              </w:rPr>
            </w:pPr>
            <w:r>
              <w:rPr>
                <w:sz w:val="22"/>
              </w:rPr>
              <w:t>Provides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virtual</w:t>
            </w:r>
            <w:r>
              <w:rPr>
                <w:b/>
                <w:spacing w:val="-13"/>
                <w:sz w:val="22"/>
              </w:rPr>
              <w:t xml:space="preserve"> </w:t>
            </w:r>
            <w:r>
              <w:rPr>
                <w:b/>
                <w:sz w:val="22"/>
              </w:rPr>
              <w:t>desktops</w:t>
            </w:r>
            <w:r>
              <w:rPr>
                <w:b/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with full OS and apps.</w:t>
            </w:r>
          </w:p>
        </w:tc>
        <w:tc>
          <w:tcPr>
            <w:tcW w:w="3394" w:type="dxa"/>
          </w:tcPr>
          <w:p w14:paraId="2F2E5035">
            <w:pPr>
              <w:pStyle w:val="8"/>
              <w:ind w:left="106"/>
              <w:rPr>
                <w:b/>
                <w:sz w:val="22"/>
              </w:rPr>
            </w:pPr>
            <w:r>
              <w:rPr>
                <w:sz w:val="22"/>
              </w:rPr>
              <w:t>Provides</w:t>
            </w:r>
            <w:r>
              <w:rPr>
                <w:spacing w:val="16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virtualized</w:t>
            </w:r>
          </w:p>
          <w:p w14:paraId="67A4AEA8">
            <w:pPr>
              <w:pStyle w:val="8"/>
              <w:spacing w:before="10" w:line="290" w:lineRule="atLeast"/>
              <w:ind w:left="106"/>
              <w:rPr>
                <w:sz w:val="22"/>
              </w:rPr>
            </w:pPr>
            <w:r>
              <w:rPr>
                <w:b/>
                <w:sz w:val="22"/>
              </w:rPr>
              <w:t>infrastructure</w:t>
            </w:r>
            <w:r>
              <w:rPr>
                <w:b/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(VMs,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 xml:space="preserve">storage, </w:t>
            </w:r>
            <w:r>
              <w:rPr>
                <w:spacing w:val="-2"/>
                <w:sz w:val="22"/>
              </w:rPr>
              <w:t>networking).</w:t>
            </w:r>
          </w:p>
        </w:tc>
      </w:tr>
      <w:tr w14:paraId="4CC5F4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2" w:hRule="atLeast"/>
        </w:trPr>
        <w:tc>
          <w:tcPr>
            <w:tcW w:w="1898" w:type="dxa"/>
            <w:shd w:val="clear" w:color="auto" w:fill="D9D9D9"/>
          </w:tcPr>
          <w:p w14:paraId="5E52FB05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4"/>
                <w:sz w:val="22"/>
              </w:rPr>
              <w:t xml:space="preserve"> </w:t>
            </w:r>
            <w:r>
              <w:rPr>
                <w:b/>
                <w:spacing w:val="-4"/>
                <w:sz w:val="22"/>
              </w:rPr>
              <w:t>Case</w:t>
            </w:r>
          </w:p>
        </w:tc>
        <w:tc>
          <w:tcPr>
            <w:tcW w:w="3183" w:type="dxa"/>
          </w:tcPr>
          <w:p w14:paraId="7EE8AC49">
            <w:pPr>
              <w:pStyle w:val="8"/>
              <w:spacing w:line="283" w:lineRule="auto"/>
              <w:rPr>
                <w:sz w:val="22"/>
              </w:rPr>
            </w:pPr>
            <w:r>
              <w:rPr>
                <w:sz w:val="22"/>
              </w:rPr>
              <w:t xml:space="preserve">Primarily for </w:t>
            </w:r>
            <w:r>
              <w:rPr>
                <w:b/>
                <w:sz w:val="22"/>
              </w:rPr>
              <w:t>remote desktop access</w:t>
            </w:r>
            <w:r>
              <w:rPr>
                <w:sz w:val="22"/>
              </w:rPr>
              <w:t>,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ideal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b/>
                <w:sz w:val="22"/>
              </w:rPr>
              <w:t>remote</w:t>
            </w:r>
            <w:r>
              <w:rPr>
                <w:b/>
                <w:spacing w:val="-11"/>
                <w:sz w:val="22"/>
              </w:rPr>
              <w:t xml:space="preserve"> </w:t>
            </w:r>
            <w:r>
              <w:rPr>
                <w:b/>
                <w:sz w:val="22"/>
              </w:rPr>
              <w:t>work</w:t>
            </w:r>
            <w:r>
              <w:rPr>
                <w:sz w:val="22"/>
              </w:rPr>
              <w:t>, education, and temporary</w:t>
            </w:r>
          </w:p>
          <w:p w14:paraId="513C8BF4">
            <w:pPr>
              <w:pStyle w:val="8"/>
              <w:spacing w:line="240" w:lineRule="auto"/>
              <w:rPr>
                <w:sz w:val="22"/>
              </w:rPr>
            </w:pPr>
            <w:r>
              <w:rPr>
                <w:spacing w:val="-2"/>
                <w:sz w:val="22"/>
              </w:rPr>
              <w:t>workers.</w:t>
            </w:r>
          </w:p>
        </w:tc>
        <w:tc>
          <w:tcPr>
            <w:tcW w:w="3394" w:type="dxa"/>
          </w:tcPr>
          <w:p w14:paraId="170CE80C">
            <w:pPr>
              <w:pStyle w:val="8"/>
              <w:spacing w:line="283" w:lineRule="auto"/>
              <w:ind w:left="106"/>
              <w:rPr>
                <w:sz w:val="22"/>
              </w:rPr>
            </w:pPr>
            <w:r>
              <w:rPr>
                <w:sz w:val="22"/>
              </w:rPr>
              <w:t>Used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b/>
                <w:sz w:val="22"/>
              </w:rPr>
              <w:t>hosting</w:t>
            </w:r>
            <w:r>
              <w:rPr>
                <w:b/>
                <w:spacing w:val="-12"/>
                <w:sz w:val="22"/>
              </w:rPr>
              <w:t xml:space="preserve"> </w:t>
            </w:r>
            <w:r>
              <w:rPr>
                <w:b/>
                <w:sz w:val="22"/>
              </w:rPr>
              <w:t>applications</w:t>
            </w:r>
            <w:r>
              <w:rPr>
                <w:sz w:val="22"/>
              </w:rPr>
              <w:t xml:space="preserve">, </w:t>
            </w:r>
            <w:r>
              <w:rPr>
                <w:b/>
                <w:sz w:val="22"/>
              </w:rPr>
              <w:t>websites</w:t>
            </w:r>
            <w:r>
              <w:rPr>
                <w:sz w:val="22"/>
              </w:rPr>
              <w:t xml:space="preserve">, and </w:t>
            </w:r>
            <w:r>
              <w:rPr>
                <w:b/>
                <w:sz w:val="22"/>
              </w:rPr>
              <w:t>databases</w:t>
            </w:r>
            <w:r>
              <w:rPr>
                <w:sz w:val="22"/>
              </w:rPr>
              <w:t>, and creating development</w:t>
            </w:r>
          </w:p>
          <w:p w14:paraId="7E8E980C">
            <w:pPr>
              <w:pStyle w:val="8"/>
              <w:spacing w:line="240" w:lineRule="auto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environments.</w:t>
            </w:r>
          </w:p>
        </w:tc>
      </w:tr>
      <w:tr w14:paraId="1A6DCD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1898" w:type="dxa"/>
            <w:shd w:val="clear" w:color="auto" w:fill="D9D9D9"/>
          </w:tcPr>
          <w:p w14:paraId="4BAC9BFF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Customization</w:t>
            </w:r>
          </w:p>
        </w:tc>
        <w:tc>
          <w:tcPr>
            <w:tcW w:w="3183" w:type="dxa"/>
          </w:tcPr>
          <w:p w14:paraId="4860B67F">
            <w:pPr>
              <w:pStyle w:val="8"/>
              <w:ind w:left="108"/>
              <w:rPr>
                <w:sz w:val="22"/>
              </w:rPr>
            </w:pPr>
            <w:r>
              <w:rPr>
                <w:sz w:val="22"/>
              </w:rPr>
              <w:t>Limited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customization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(e.g.,</w:t>
            </w:r>
          </w:p>
          <w:p w14:paraId="159E86DF">
            <w:pPr>
              <w:pStyle w:val="8"/>
              <w:spacing w:before="20" w:line="280" w:lineRule="atLeast"/>
              <w:rPr>
                <w:sz w:val="22"/>
              </w:rPr>
            </w:pPr>
            <w:r>
              <w:rPr>
                <w:sz w:val="22"/>
              </w:rPr>
              <w:t>installing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apps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within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 xml:space="preserve">virtual </w:t>
            </w:r>
            <w:r>
              <w:rPr>
                <w:spacing w:val="-2"/>
                <w:sz w:val="22"/>
              </w:rPr>
              <w:t>desktop).</w:t>
            </w:r>
          </w:p>
        </w:tc>
        <w:tc>
          <w:tcPr>
            <w:tcW w:w="3394" w:type="dxa"/>
          </w:tcPr>
          <w:p w14:paraId="3405A631">
            <w:pPr>
              <w:pStyle w:val="8"/>
              <w:ind w:left="106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9"/>
                <w:sz w:val="22"/>
              </w:rPr>
              <w:t xml:space="preserve"> </w:t>
            </w:r>
            <w:r>
              <w:rPr>
                <w:sz w:val="22"/>
              </w:rPr>
              <w:t>customization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z w:val="22"/>
              </w:rPr>
              <w:t>(users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can</w:t>
            </w:r>
          </w:p>
          <w:p w14:paraId="051D73F3">
            <w:pPr>
              <w:pStyle w:val="8"/>
              <w:spacing w:before="20" w:line="280" w:lineRule="atLeast"/>
              <w:ind w:left="106"/>
              <w:rPr>
                <w:sz w:val="22"/>
              </w:rPr>
            </w:pPr>
            <w:r>
              <w:rPr>
                <w:sz w:val="22"/>
              </w:rPr>
              <w:t>install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any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OS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configure infrastructure as needed).</w:t>
            </w:r>
          </w:p>
        </w:tc>
      </w:tr>
      <w:tr w14:paraId="0D7BDA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1898" w:type="dxa"/>
            <w:shd w:val="clear" w:color="auto" w:fill="D9D9D9"/>
          </w:tcPr>
          <w:p w14:paraId="1F9CBC68">
            <w:pPr>
              <w:pStyle w:val="8"/>
              <w:spacing w:before="1" w:line="285" w:lineRule="auto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 xml:space="preserve">Management </w:t>
            </w:r>
            <w:r>
              <w:rPr>
                <w:b/>
                <w:spacing w:val="-4"/>
                <w:sz w:val="22"/>
              </w:rPr>
              <w:t>Responsibility</w:t>
            </w:r>
          </w:p>
        </w:tc>
        <w:tc>
          <w:tcPr>
            <w:tcW w:w="3183" w:type="dxa"/>
          </w:tcPr>
          <w:p w14:paraId="7CCD8DE6">
            <w:pPr>
              <w:pStyle w:val="8"/>
              <w:spacing w:line="285" w:lineRule="auto"/>
              <w:ind w:right="53"/>
              <w:rPr>
                <w:sz w:val="22"/>
              </w:rPr>
            </w:pPr>
            <w:r>
              <w:rPr>
                <w:sz w:val="22"/>
              </w:rPr>
              <w:t>Managed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provider (including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OS,</w:t>
            </w:r>
            <w:r>
              <w:rPr>
                <w:spacing w:val="9"/>
                <w:sz w:val="22"/>
              </w:rPr>
              <w:t xml:space="preserve"> </w:t>
            </w:r>
            <w:r>
              <w:rPr>
                <w:sz w:val="22"/>
              </w:rPr>
              <w:t>apps,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and</w:t>
            </w:r>
          </w:p>
          <w:p w14:paraId="6391D010">
            <w:pPr>
              <w:pStyle w:val="8"/>
              <w:rPr>
                <w:sz w:val="22"/>
              </w:rPr>
            </w:pPr>
            <w:r>
              <w:rPr>
                <w:sz w:val="22"/>
              </w:rPr>
              <w:t>desktop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management).</w:t>
            </w:r>
          </w:p>
        </w:tc>
        <w:tc>
          <w:tcPr>
            <w:tcW w:w="3394" w:type="dxa"/>
          </w:tcPr>
          <w:p w14:paraId="2373B670">
            <w:pPr>
              <w:pStyle w:val="8"/>
              <w:spacing w:line="285" w:lineRule="auto"/>
              <w:ind w:left="106"/>
              <w:rPr>
                <w:sz w:val="22"/>
              </w:rPr>
            </w:pPr>
            <w:r>
              <w:rPr>
                <w:sz w:val="22"/>
              </w:rPr>
              <w:t>Managed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customer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(users configure and maintain VMs,</w:t>
            </w:r>
          </w:p>
          <w:p w14:paraId="3525F333">
            <w:pPr>
              <w:pStyle w:val="8"/>
              <w:ind w:left="106"/>
              <w:rPr>
                <w:sz w:val="22"/>
              </w:rPr>
            </w:pPr>
            <w:r>
              <w:rPr>
                <w:sz w:val="22"/>
              </w:rPr>
              <w:t>software,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security).</w:t>
            </w:r>
          </w:p>
        </w:tc>
      </w:tr>
      <w:tr w14:paraId="7BF750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1898" w:type="dxa"/>
            <w:shd w:val="clear" w:color="auto" w:fill="D9D9D9"/>
          </w:tcPr>
          <w:p w14:paraId="6C3E046D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Target</w:t>
            </w:r>
            <w:r>
              <w:rPr>
                <w:b/>
                <w:spacing w:val="9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Audience</w:t>
            </w:r>
          </w:p>
        </w:tc>
        <w:tc>
          <w:tcPr>
            <w:tcW w:w="3183" w:type="dxa"/>
          </w:tcPr>
          <w:p w14:paraId="658C270D">
            <w:pPr>
              <w:pStyle w:val="8"/>
              <w:spacing w:line="249" w:lineRule="exact"/>
              <w:rPr>
                <w:b/>
                <w:sz w:val="22"/>
              </w:rPr>
            </w:pPr>
            <w:r>
              <w:rPr>
                <w:sz w:val="22"/>
              </w:rPr>
              <w:t>Businesses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needing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virtual</w:t>
            </w:r>
          </w:p>
          <w:p w14:paraId="3CA99B53">
            <w:pPr>
              <w:pStyle w:val="8"/>
              <w:spacing w:before="10" w:line="290" w:lineRule="atLeast"/>
              <w:rPr>
                <w:sz w:val="22"/>
              </w:rPr>
            </w:pPr>
            <w:r>
              <w:rPr>
                <w:b/>
                <w:sz w:val="22"/>
              </w:rPr>
              <w:t>desktop</w:t>
            </w:r>
            <w:r>
              <w:rPr>
                <w:b/>
                <w:spacing w:val="-11"/>
                <w:sz w:val="22"/>
              </w:rPr>
              <w:t xml:space="preserve"> </w:t>
            </w:r>
            <w:r>
              <w:rPr>
                <w:b/>
                <w:sz w:val="22"/>
              </w:rPr>
              <w:t>access</w:t>
            </w:r>
            <w:r>
              <w:rPr>
                <w:b/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users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(e.g., remote workers, contractors).</w:t>
            </w:r>
          </w:p>
        </w:tc>
        <w:tc>
          <w:tcPr>
            <w:tcW w:w="3394" w:type="dxa"/>
          </w:tcPr>
          <w:p w14:paraId="5FDCB9C7">
            <w:pPr>
              <w:pStyle w:val="8"/>
              <w:spacing w:line="249" w:lineRule="exact"/>
              <w:ind w:left="106"/>
              <w:rPr>
                <w:b/>
                <w:sz w:val="22"/>
              </w:rPr>
            </w:pPr>
            <w:r>
              <w:rPr>
                <w:sz w:val="22"/>
              </w:rPr>
              <w:t>Businesses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needing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flexible</w:t>
            </w:r>
          </w:p>
          <w:p w14:paraId="31842DC3">
            <w:pPr>
              <w:pStyle w:val="8"/>
              <w:spacing w:before="10" w:line="290" w:lineRule="atLeast"/>
              <w:ind w:left="106"/>
              <w:rPr>
                <w:sz w:val="22"/>
              </w:rPr>
            </w:pPr>
            <w:r>
              <w:rPr>
                <w:b/>
                <w:sz w:val="22"/>
              </w:rPr>
              <w:t xml:space="preserve">infrastructure </w:t>
            </w:r>
            <w:r>
              <w:rPr>
                <w:sz w:val="22"/>
              </w:rPr>
              <w:t>for running apps, databases,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complex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workloads.</w:t>
            </w:r>
          </w:p>
        </w:tc>
      </w:tr>
      <w:tr w14:paraId="58AEC1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1898" w:type="dxa"/>
            <w:shd w:val="clear" w:color="auto" w:fill="D9D9D9"/>
          </w:tcPr>
          <w:p w14:paraId="23BDF5C3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Pricing</w:t>
            </w:r>
            <w:r>
              <w:rPr>
                <w:b/>
                <w:spacing w:val="11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Model</w:t>
            </w:r>
          </w:p>
        </w:tc>
        <w:tc>
          <w:tcPr>
            <w:tcW w:w="3183" w:type="dxa"/>
          </w:tcPr>
          <w:p w14:paraId="4D5072CC">
            <w:pPr>
              <w:pStyle w:val="8"/>
              <w:spacing w:before="3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Subscription-based</w:t>
            </w:r>
            <w:r>
              <w:rPr>
                <w:b/>
                <w:spacing w:val="28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pricing</w:t>
            </w:r>
          </w:p>
          <w:p w14:paraId="7950EC2F">
            <w:pPr>
              <w:pStyle w:val="8"/>
              <w:spacing w:before="5" w:line="290" w:lineRule="atLeast"/>
              <w:ind w:right="53"/>
              <w:rPr>
                <w:sz w:val="22"/>
              </w:rPr>
            </w:pPr>
            <w:r>
              <w:rPr>
                <w:sz w:val="22"/>
              </w:rPr>
              <w:t>(per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user/desktop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virtual desktop usage).</w:t>
            </w:r>
          </w:p>
        </w:tc>
        <w:tc>
          <w:tcPr>
            <w:tcW w:w="3394" w:type="dxa"/>
          </w:tcPr>
          <w:p w14:paraId="6193311B">
            <w:pPr>
              <w:pStyle w:val="8"/>
              <w:ind w:left="106"/>
              <w:rPr>
                <w:sz w:val="22"/>
              </w:rPr>
            </w:pPr>
            <w:r>
              <w:rPr>
                <w:b/>
                <w:sz w:val="22"/>
              </w:rPr>
              <w:t>Pay-as-you-go</w:t>
            </w:r>
            <w:r>
              <w:rPr>
                <w:b/>
                <w:spacing w:val="9"/>
                <w:sz w:val="22"/>
              </w:rPr>
              <w:t xml:space="preserve"> </w:t>
            </w:r>
            <w:r>
              <w:rPr>
                <w:b/>
                <w:sz w:val="22"/>
              </w:rPr>
              <w:t>pricing</w:t>
            </w:r>
            <w:r>
              <w:rPr>
                <w:b/>
                <w:spacing w:val="17"/>
                <w:sz w:val="22"/>
              </w:rPr>
              <w:t xml:space="preserve"> </w:t>
            </w:r>
            <w:r>
              <w:rPr>
                <w:sz w:val="22"/>
              </w:rPr>
              <w:t>based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on</w:t>
            </w:r>
          </w:p>
          <w:p w14:paraId="23B8BC12">
            <w:pPr>
              <w:pStyle w:val="8"/>
              <w:spacing w:before="10" w:line="290" w:lineRule="atLeast"/>
              <w:ind w:left="106"/>
              <w:rPr>
                <w:sz w:val="22"/>
              </w:rPr>
            </w:pPr>
            <w:r>
              <w:rPr>
                <w:sz w:val="22"/>
              </w:rPr>
              <w:t>resource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consumption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(compute, storage, network).</w:t>
            </w:r>
          </w:p>
        </w:tc>
      </w:tr>
    </w:tbl>
    <w:p w14:paraId="2A207563"/>
    <w:sectPr>
      <w:pgSz w:w="12240" w:h="15840"/>
      <w:pgMar w:top="1280" w:right="720" w:bottom="280" w:left="18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29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749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2" w:tentative="0">
      <w:start w:val="0"/>
      <w:numFmt w:val="bullet"/>
      <w:lvlText w:val="o"/>
      <w:lvlJc w:val="left"/>
      <w:pPr>
        <w:ind w:left="1426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7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95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32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70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07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5" w:hanging="339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749" w:hanging="339"/>
      </w:pPr>
      <w:rPr>
        <w:rFonts w:hint="default" w:ascii="Times New Roman" w:hAnsi="Times New Roman" w:eastAsia="Times New Roman" w:cs="Times New Roman"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38" w:hanging="33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6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4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2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8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26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24" w:hanging="339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2"/>
      <w:numFmt w:val="decimal"/>
      <w:lvlText w:val="%1."/>
      <w:lvlJc w:val="left"/>
      <w:pPr>
        <w:ind w:left="29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749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2" w:tentative="0">
      <w:start w:val="0"/>
      <w:numFmt w:val="bullet"/>
      <w:lvlText w:val="o"/>
      <w:lvlJc w:val="left"/>
      <w:pPr>
        <w:ind w:left="1426" w:hanging="339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7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95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32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70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07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5" w:hanging="33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9300E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749" w:hanging="339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749" w:hanging="337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51" w:lineRule="exact"/>
      <w:ind w:left="10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TotalTime>0</TotalTime>
  <ScaleCrop>false</ScaleCrop>
  <LinksUpToDate>false</LinksUpToDate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2025-02-11T08:33:00Z</dcterms:created>
  <dc:creator>Sharwar Patil</dc:creator>
  <cp:lastModifiedBy>aksha</cp:lastModifiedBy>
  <dcterms:modified xsi:type="dcterms:W3CDTF">2025-02-11T08:35:28Z</dcterms:modified>
  <dc:title>Microsoft Word - Experiment-1 Cloud Computing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2025-02-11T00:00:00Z</vt:filetime>
  </property>
  <property fmtid="{D5CDD505-2E9C-101B-9397-08002B2CF9AE}" pid="5" name="Producer">
    <vt:lpwstr>Microsoft® Word 2013</vt:lpwstr>
  </property>
  <property fmtid="{D5CDD505-2E9C-101B-9397-08002B2CF9AE}" pid="6" name="KSOProductBuildVer">
    <vt:lpwstr>2057-12.2.0.19821</vt:lpwstr>
  </property>
  <property fmtid="{D5CDD505-2E9C-101B-9397-08002B2CF9AE}" pid="7" name="ICV">
    <vt:lpwstr>EFD65CE733D7426DAC836C5FA1108370_12</vt:lpwstr>
  </property>
</Properties>
</file>